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143" w14:textId="77777777" w:rsidR="008E3260" w:rsidRDefault="008E32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79CD4" w14:textId="77777777" w:rsidR="008E3260" w:rsidRDefault="00000000">
      <w:pPr>
        <w:spacing w:afterLines="50" w:after="120"/>
        <w:jc w:val="both"/>
        <w:rPr>
          <w:rFonts w:ascii="Times New Roman" w:eastAsia="黑体" w:hAnsi="Times New Roman" w:cs="Times New Roman"/>
          <w:b/>
          <w:bCs/>
          <w:sz w:val="36"/>
          <w:szCs w:val="36"/>
          <w:lang w:eastAsia="zh-CN"/>
        </w:rPr>
      </w:pPr>
      <w:r>
        <w:rPr>
          <w:rFonts w:ascii="Times New Roman" w:eastAsia="黑体" w:hAnsi="Times New Roman" w:cs="Times New Roman"/>
          <w:b/>
          <w:bCs/>
          <w:sz w:val="44"/>
          <w:szCs w:val="44"/>
          <w:u w:val="single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36"/>
          <w:szCs w:val="36"/>
          <w:lang w:eastAsia="zh-CN"/>
        </w:rPr>
        <w:t>沈阳航空航天大学</w:t>
      </w:r>
    </w:p>
    <w:p w14:paraId="2AC87AE3" w14:textId="77777777" w:rsidR="008E3260" w:rsidRDefault="00000000">
      <w:pPr>
        <w:jc w:val="both"/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</w:pP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>课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 xml:space="preserve">  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>程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 xml:space="preserve">  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>设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 xml:space="preserve">  </w:t>
      </w:r>
      <w:r>
        <w:rPr>
          <w:rFonts w:ascii="Times New Roman" w:eastAsia="黑体" w:hAnsi="Times New Roman" w:cs="Times New Roman"/>
          <w:b/>
          <w:bCs/>
          <w:sz w:val="84"/>
          <w:szCs w:val="84"/>
          <w:lang w:eastAsia="zh-CN"/>
        </w:rPr>
        <w:t>计</w:t>
      </w:r>
    </w:p>
    <w:p w14:paraId="681F1255" w14:textId="77777777" w:rsidR="008E3260" w:rsidRDefault="00000000">
      <w:pPr>
        <w:spacing w:beforeLines="50" w:before="120"/>
        <w:jc w:val="both"/>
        <w:rPr>
          <w:rFonts w:ascii="Times New Roman" w:eastAsia="黑体" w:hAnsi="Times New Roman" w:cs="Times New Roman"/>
          <w:b/>
          <w:bCs/>
          <w:color w:val="000000"/>
          <w:sz w:val="48"/>
          <w:szCs w:val="48"/>
          <w:lang w:eastAsia="zh-CN"/>
        </w:rPr>
      </w:pPr>
      <w:r>
        <w:rPr>
          <w:rFonts w:ascii="Times New Roman" w:eastAsia="黑体" w:hAnsi="Times New Roman" w:cs="Times New Roman"/>
          <w:b/>
          <w:bCs/>
          <w:color w:val="000000"/>
          <w:sz w:val="48"/>
          <w:szCs w:val="48"/>
          <w:lang w:eastAsia="zh-CN"/>
        </w:rPr>
        <w:t>（论文）</w:t>
      </w:r>
    </w:p>
    <w:p w14:paraId="0B0F25BE" w14:textId="77777777" w:rsidR="008E3260" w:rsidRDefault="00000000">
      <w:pPr>
        <w:jc w:val="both"/>
        <w:rPr>
          <w:rFonts w:ascii="Times New Roman" w:eastAsia="黑体" w:hAnsi="Times New Roman" w:cs="Times New Roman"/>
          <w:sz w:val="28"/>
          <w:szCs w:val="28"/>
          <w:lang w:eastAsia="zh-CN"/>
        </w:rPr>
      </w:pPr>
      <w:r>
        <w:rPr>
          <w:rFonts w:ascii="Times New Roman" w:eastAsia="黑体" w:hAnsi="Times New Roman" w:cs="Times New Roman"/>
          <w:sz w:val="28"/>
          <w:szCs w:val="28"/>
          <w:lang w:eastAsia="zh-CN"/>
        </w:rPr>
        <w:t xml:space="preserve"> </w:t>
      </w:r>
    </w:p>
    <w:p w14:paraId="5F279BD9" w14:textId="77777777" w:rsidR="008E3260" w:rsidRDefault="008E3260">
      <w:pPr>
        <w:jc w:val="both"/>
        <w:rPr>
          <w:rFonts w:ascii="Times New Roman" w:eastAsia="黑体" w:hAnsi="Times New Roman" w:cs="Times New Roman"/>
          <w:b/>
          <w:bCs/>
          <w:sz w:val="30"/>
          <w:szCs w:val="30"/>
          <w:lang w:eastAsia="zh-CN"/>
        </w:rPr>
      </w:pPr>
    </w:p>
    <w:p w14:paraId="0D92CC05" w14:textId="77777777" w:rsidR="008E3260" w:rsidRDefault="00000000">
      <w:pPr>
        <w:jc w:val="both"/>
        <w:rPr>
          <w:rFonts w:ascii="Times New Roman" w:eastAsia="黑体" w:hAnsi="Times New Roman" w:cs="Times New Roman"/>
          <w:b/>
          <w:bCs/>
          <w:sz w:val="30"/>
          <w:szCs w:val="30"/>
          <w:lang w:eastAsia="zh-CN"/>
        </w:rPr>
      </w:pPr>
      <w:r>
        <w:rPr>
          <w:rFonts w:ascii="Times New Roman" w:eastAsia="黑体" w:hAnsi="Times New Roman" w:cs="Times New Roman"/>
          <w:b/>
          <w:bCs/>
          <w:sz w:val="30"/>
          <w:szCs w:val="30"/>
          <w:lang w:eastAsia="zh-CN"/>
        </w:rPr>
        <w:t>团队合作信息表</w:t>
      </w:r>
    </w:p>
    <w:tbl>
      <w:tblPr>
        <w:tblStyle w:val="af4"/>
        <w:tblW w:w="6924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1007"/>
        <w:gridCol w:w="1000"/>
        <w:gridCol w:w="1827"/>
        <w:gridCol w:w="1773"/>
      </w:tblGrid>
      <w:tr w:rsidR="008E3260" w14:paraId="1E37E215" w14:textId="77777777">
        <w:trPr>
          <w:jc w:val="center"/>
        </w:trPr>
        <w:tc>
          <w:tcPr>
            <w:tcW w:w="1317" w:type="dxa"/>
            <w:tcBorders>
              <w:top w:val="single" w:sz="12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99CC7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proofErr w:type="gramStart"/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课设题目</w:t>
            </w:r>
            <w:proofErr w:type="gramEnd"/>
          </w:p>
        </w:tc>
        <w:tc>
          <w:tcPr>
            <w:tcW w:w="5607" w:type="dxa"/>
            <w:gridSpan w:val="4"/>
            <w:tcBorders>
              <w:top w:val="single" w:sz="12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06AA4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  <w:lang w:eastAsia="zh-CN"/>
              </w:rPr>
              <w:t>生化培养箱</w:t>
            </w:r>
            <w:r>
              <w:rPr>
                <w:rFonts w:ascii="黑体" w:eastAsia="黑体" w:hAnsi="黑体" w:cs="黑体" w:hint="eastAsia"/>
                <w:color w:val="000000" w:themeColor="text1"/>
                <w:sz w:val="28"/>
                <w:szCs w:val="28"/>
                <w:lang w:eastAsia="zh-CN"/>
              </w:rPr>
              <w:t>控制系统设计</w:t>
            </w:r>
          </w:p>
        </w:tc>
      </w:tr>
      <w:tr w:rsidR="008E3260" w14:paraId="23F9BE34" w14:textId="77777777">
        <w:trPr>
          <w:jc w:val="center"/>
        </w:trPr>
        <w:tc>
          <w:tcPr>
            <w:tcW w:w="1317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90490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团队编号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0E658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职位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1BC99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姓名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D125F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学号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6A9B7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班级</w:t>
            </w:r>
          </w:p>
        </w:tc>
      </w:tr>
      <w:tr w:rsidR="008E3260" w14:paraId="54D4CD15" w14:textId="77777777">
        <w:trPr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299F2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0101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8B693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负责人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10130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周恭瑾</w:t>
            </w:r>
            <w:proofErr w:type="gramEnd"/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77BD5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233407020330</w:t>
            </w:r>
            <w:r>
              <w:rPr>
                <w:rFonts w:ascii="Times New Roman" w:eastAsia="黑体" w:hAnsi="Times New Roman" w:cs="Times New Roman"/>
                <w:szCs w:val="24"/>
              </w:rPr>
              <w:t xml:space="preserve"> 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67BB7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自动化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2303</w:t>
            </w:r>
          </w:p>
        </w:tc>
      </w:tr>
      <w:tr w:rsidR="008E3260" w14:paraId="5778669D" w14:textId="77777777">
        <w:trPr>
          <w:jc w:val="center"/>
        </w:trPr>
        <w:tc>
          <w:tcPr>
            <w:tcW w:w="13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C81EA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指导教师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094F8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成员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FD951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张昕铖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0E67F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233407020328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76987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自动化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2303</w:t>
            </w:r>
          </w:p>
        </w:tc>
      </w:tr>
      <w:tr w:rsidR="008E3260" w14:paraId="17666B88" w14:textId="77777777">
        <w:trPr>
          <w:jc w:val="center"/>
        </w:trPr>
        <w:tc>
          <w:tcPr>
            <w:tcW w:w="13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57791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王艳辉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8CA0C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成员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BF610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proofErr w:type="gramStart"/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岳维澳</w:t>
            </w:r>
            <w:proofErr w:type="gramEnd"/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BBD7F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233407020329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18A61" w14:textId="77777777" w:rsidR="008E3260" w:rsidRDefault="0000000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自动化</w:t>
            </w:r>
            <w:r>
              <w:rPr>
                <w:rFonts w:ascii="Times New Roman" w:eastAsia="黑体" w:hAnsi="Times New Roman" w:cs="Times New Roman"/>
                <w:szCs w:val="24"/>
                <w:lang w:eastAsia="zh-CN"/>
              </w:rPr>
              <w:t>2303</w:t>
            </w:r>
          </w:p>
        </w:tc>
      </w:tr>
      <w:tr w:rsidR="008E3260" w14:paraId="61B65287" w14:textId="77777777">
        <w:trPr>
          <w:jc w:val="center"/>
        </w:trPr>
        <w:tc>
          <w:tcPr>
            <w:tcW w:w="1317" w:type="dxa"/>
            <w:vMerge/>
            <w:tcBorders>
              <w:top w:val="nil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7EE09" w14:textId="77777777" w:rsidR="008E3260" w:rsidRDefault="008E326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3C0DD" w14:textId="77777777" w:rsidR="008E3260" w:rsidRDefault="008E326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A9FDA" w14:textId="77777777" w:rsidR="008E3260" w:rsidRDefault="008E326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31F33" w14:textId="77777777" w:rsidR="008E3260" w:rsidRDefault="008E326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  <w:lang w:eastAsia="zh-CN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0B96C" w14:textId="77777777" w:rsidR="008E3260" w:rsidRDefault="008E3260">
            <w:pPr>
              <w:snapToGrid w:val="0"/>
              <w:spacing w:beforeLines="50" w:before="120" w:line="360" w:lineRule="auto"/>
              <w:jc w:val="both"/>
              <w:rPr>
                <w:rFonts w:ascii="Times New Roman" w:eastAsia="黑体" w:hAnsi="Times New Roman" w:cs="Times New Roman"/>
                <w:szCs w:val="24"/>
              </w:rPr>
            </w:pPr>
          </w:p>
        </w:tc>
      </w:tr>
    </w:tbl>
    <w:p w14:paraId="2A88ED45" w14:textId="77777777" w:rsidR="008E3260" w:rsidRDefault="008E3260">
      <w:pPr>
        <w:spacing w:beforeLines="50" w:before="120" w:afterLines="50" w:after="120"/>
        <w:ind w:firstLineChars="347" w:firstLine="1533"/>
        <w:jc w:val="both"/>
        <w:rPr>
          <w:rFonts w:ascii="Times New Roman" w:eastAsia="黑体" w:hAnsi="Times New Roman" w:cs="Times New Roman"/>
          <w:b/>
          <w:bCs/>
          <w:sz w:val="44"/>
          <w:szCs w:val="44"/>
        </w:rPr>
      </w:pPr>
    </w:p>
    <w:p w14:paraId="62033CF1" w14:textId="77777777" w:rsidR="008E3260" w:rsidRDefault="008E3260">
      <w:pPr>
        <w:spacing w:beforeLines="50" w:before="120" w:afterLines="50" w:after="120"/>
        <w:ind w:firstLineChars="347" w:firstLine="1533"/>
        <w:jc w:val="both"/>
        <w:rPr>
          <w:rFonts w:ascii="Times New Roman" w:eastAsia="黑体" w:hAnsi="Times New Roman" w:cs="Times New Roman"/>
          <w:b/>
          <w:bCs/>
          <w:sz w:val="44"/>
          <w:szCs w:val="44"/>
        </w:rPr>
      </w:pPr>
    </w:p>
    <w:p w14:paraId="3145D154" w14:textId="77777777" w:rsidR="008E3260" w:rsidRDefault="008E3260">
      <w:pPr>
        <w:spacing w:beforeLines="50" w:before="120" w:afterLines="50" w:after="120"/>
        <w:ind w:firstLineChars="347" w:firstLine="1533"/>
        <w:jc w:val="both"/>
        <w:rPr>
          <w:rFonts w:ascii="Times New Roman" w:eastAsia="黑体" w:hAnsi="Times New Roman" w:cs="Times New Roman"/>
          <w:b/>
          <w:bCs/>
          <w:sz w:val="44"/>
          <w:szCs w:val="44"/>
        </w:rPr>
      </w:pPr>
    </w:p>
    <w:p w14:paraId="5E7C4CF2" w14:textId="77777777" w:rsidR="008E3260" w:rsidRDefault="00000000">
      <w:pPr>
        <w:jc w:val="both"/>
        <w:rPr>
          <w:rFonts w:ascii="Times New Roman" w:eastAsia="华文中宋" w:hAnsi="Times New Roman" w:cs="Times New Roman"/>
          <w:b/>
          <w:bCs/>
          <w:sz w:val="30"/>
          <w:szCs w:val="30"/>
          <w:lang w:eastAsia="zh-CN"/>
        </w:rPr>
      </w:pPr>
      <w:r>
        <w:rPr>
          <w:rFonts w:ascii="Times New Roman" w:eastAsia="华文中宋" w:hAnsi="Times New Roman" w:cs="Times New Roman"/>
          <w:b/>
          <w:bCs/>
          <w:sz w:val="30"/>
          <w:szCs w:val="30"/>
          <w:lang w:eastAsia="zh-CN"/>
        </w:rPr>
        <w:t>自动化学院</w:t>
      </w:r>
    </w:p>
    <w:p w14:paraId="61A0BA0D" w14:textId="77777777" w:rsidR="008E3260" w:rsidRDefault="00000000">
      <w:pPr>
        <w:jc w:val="both"/>
        <w:rPr>
          <w:rFonts w:ascii="Times New Roman" w:eastAsia="华文中宋" w:hAnsi="Times New Roman" w:cs="Times New Roman"/>
          <w:b/>
          <w:bCs/>
          <w:sz w:val="30"/>
          <w:szCs w:val="30"/>
          <w:lang w:eastAsia="zh-CN"/>
        </w:rPr>
      </w:pPr>
      <w:r>
        <w:rPr>
          <w:rFonts w:ascii="Times New Roman" w:eastAsia="华文中宋" w:hAnsi="Times New Roman" w:cs="Times New Roman"/>
          <w:b/>
          <w:bCs/>
          <w:sz w:val="30"/>
          <w:szCs w:val="30"/>
          <w:lang w:eastAsia="zh-CN"/>
        </w:rPr>
        <w:t>2026.07</w:t>
      </w:r>
    </w:p>
    <w:p w14:paraId="6E0E7244" w14:textId="77777777" w:rsidR="008E3260" w:rsidRDefault="00000000">
      <w:pPr>
        <w:spacing w:beforeLines="50" w:before="120" w:afterLines="50" w:after="120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  <w:r>
        <w:rPr>
          <w:rFonts w:ascii="Times New Roman" w:hAnsi="Times New Roman" w:cs="Times New Roman"/>
          <w:color w:val="000000" w:themeColor="text1"/>
          <w:lang w:eastAsia="zh-CN"/>
        </w:rPr>
        <w:lastRenderedPageBreak/>
        <w:t>摘</w:t>
      </w:r>
      <w:r>
        <w:rPr>
          <w:rFonts w:ascii="Times New Roman" w:hAnsi="Times New Roman" w:cs="Times New Roman"/>
          <w:color w:val="000000" w:themeColor="text1"/>
          <w:lang w:eastAsia="zh-CN"/>
        </w:rPr>
        <w:t xml:space="preserve">  </w:t>
      </w:r>
      <w:r>
        <w:rPr>
          <w:rFonts w:ascii="Times New Roman" w:hAnsi="Times New Roman" w:cs="Times New Roman"/>
          <w:color w:val="000000" w:themeColor="text1"/>
          <w:lang w:eastAsia="zh-CN"/>
        </w:rPr>
        <w:t>要</w:t>
      </w:r>
    </w:p>
    <w:p w14:paraId="3B4289F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针对生化培养箱大惯性、大滞后的温度控制特点，设计并实现了一种基于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微控制器的温度控制系统。系统以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为核心控制器，采用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数字温度传感器实现高精度温度采集，通过</w:t>
      </w:r>
      <w:r>
        <w:rPr>
          <w:rFonts w:ascii="Times New Roman" w:hAnsi="Times New Roman" w:cs="Times New Roman"/>
          <w:lang w:eastAsia="zh-CN"/>
        </w:rPr>
        <w:t>BTS7960 H</w:t>
      </w:r>
      <w:r>
        <w:rPr>
          <w:rFonts w:ascii="Times New Roman" w:hAnsi="Times New Roman" w:cs="Times New Roman"/>
          <w:lang w:eastAsia="zh-CN"/>
        </w:rPr>
        <w:t>桥驱动模块统一控制加热片和半导体制冷片（</w:t>
      </w:r>
      <w:r>
        <w:rPr>
          <w:rFonts w:ascii="Times New Roman" w:hAnsi="Times New Roman" w:cs="Times New Roman"/>
          <w:lang w:eastAsia="zh-CN"/>
        </w:rPr>
        <w:t>TEC1-12706</w:t>
      </w:r>
      <w:r>
        <w:rPr>
          <w:rFonts w:ascii="Times New Roman" w:hAnsi="Times New Roman" w:cs="Times New Roman"/>
          <w:lang w:eastAsia="zh-CN"/>
        </w:rPr>
        <w:t>），实现冷热双向温度调节。控制算法采用位置式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控制器，引入积分分离、微分对测量值、抗积分饱和等改进策略，有效抑制了系统超调并消除了稳态误差。利用</w:t>
      </w:r>
      <w:r>
        <w:rPr>
          <w:rFonts w:ascii="Times New Roman" w:hAnsi="Times New Roman" w:cs="Times New Roman"/>
          <w:lang w:eastAsia="zh-CN"/>
        </w:rPr>
        <w:t>MATLAB</w:t>
      </w:r>
      <w:r>
        <w:rPr>
          <w:rFonts w:ascii="Times New Roman" w:hAnsi="Times New Roman" w:cs="Times New Roman"/>
          <w:lang w:eastAsia="zh-CN"/>
        </w:rPr>
        <w:t>对被控对象进行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建模与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参数整定，仿真结果表明系统超调量小于</w:t>
      </w:r>
      <w:r>
        <w:rPr>
          <w:rFonts w:ascii="Times New Roman" w:hAnsi="Times New Roman" w:cs="Times New Roman"/>
          <w:lang w:eastAsia="zh-CN"/>
        </w:rPr>
        <w:t>15%</w:t>
      </w:r>
      <w:r>
        <w:rPr>
          <w:rFonts w:ascii="Times New Roman" w:hAnsi="Times New Roman" w:cs="Times New Roman"/>
          <w:lang w:eastAsia="zh-CN"/>
        </w:rPr>
        <w:t>，稳态误差小于</w:t>
      </w:r>
      <w:r>
        <w:rPr>
          <w:rFonts w:ascii="Times New Roman" w:hAnsi="Times New Roman" w:cs="Times New Roman"/>
          <w:lang w:eastAsia="zh-CN"/>
        </w:rPr>
        <w:t>±0.3℃</w:t>
      </w:r>
      <w:r>
        <w:rPr>
          <w:rFonts w:ascii="Times New Roman" w:hAnsi="Times New Roman" w:cs="Times New Roman"/>
          <w:lang w:eastAsia="zh-CN"/>
        </w:rPr>
        <w:t>，满足设计指标要求。系统配备了</w:t>
      </w:r>
      <w:r>
        <w:rPr>
          <w:rFonts w:ascii="Times New Roman" w:hAnsi="Times New Roman" w:cs="Times New Roman"/>
          <w:lang w:eastAsia="zh-CN"/>
        </w:rPr>
        <w:t>4×3</w:t>
      </w:r>
      <w:r>
        <w:rPr>
          <w:rFonts w:ascii="Times New Roman" w:hAnsi="Times New Roman" w:cs="Times New Roman"/>
          <w:lang w:eastAsia="zh-CN"/>
        </w:rPr>
        <w:t>矩阵键盘与</w:t>
      </w:r>
      <w:r>
        <w:rPr>
          <w:rFonts w:ascii="Times New Roman" w:hAnsi="Times New Roman" w:cs="Times New Roman"/>
          <w:lang w:eastAsia="zh-CN"/>
        </w:rPr>
        <w:t>0.96</w:t>
      </w:r>
      <w:r>
        <w:rPr>
          <w:rFonts w:ascii="Times New Roman" w:hAnsi="Times New Roman" w:cs="Times New Roman"/>
          <w:lang w:eastAsia="zh-CN"/>
        </w:rPr>
        <w:t>寸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显示屏实现人机交互，并通过</w:t>
      </w:r>
      <w:r>
        <w:rPr>
          <w:rFonts w:ascii="Times New Roman" w:hAnsi="Times New Roman" w:cs="Times New Roman"/>
          <w:lang w:eastAsia="zh-CN"/>
        </w:rPr>
        <w:t>USART1</w:t>
      </w:r>
      <w:r>
        <w:rPr>
          <w:rFonts w:ascii="Times New Roman" w:hAnsi="Times New Roman" w:cs="Times New Roman"/>
          <w:lang w:eastAsia="zh-CN"/>
        </w:rPr>
        <w:t>串口实现与上位机的实时数据通信，具备温度超限蜂鸣器报警功能。此外，开发了一款基于</w:t>
      </w:r>
      <w:r>
        <w:rPr>
          <w:rFonts w:ascii="Times New Roman" w:hAnsi="Times New Roman" w:cs="Times New Roman"/>
          <w:lang w:eastAsia="zh-CN"/>
        </w:rPr>
        <w:t xml:space="preserve">Python </w:t>
      </w:r>
      <w:proofErr w:type="spellStart"/>
      <w:r>
        <w:rPr>
          <w:rFonts w:ascii="Times New Roman" w:hAnsi="Times New Roman" w:cs="Times New Roman"/>
          <w:lang w:eastAsia="zh-CN"/>
        </w:rPr>
        <w:t>Tkinter</w:t>
      </w:r>
      <w:proofErr w:type="spellEnd"/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matplotlib</w:t>
      </w:r>
      <w:r>
        <w:rPr>
          <w:rFonts w:ascii="Times New Roman" w:hAnsi="Times New Roman" w:cs="Times New Roman"/>
          <w:lang w:eastAsia="zh-CN"/>
        </w:rPr>
        <w:t>的上位机监控程序，可实现实时温度曲线显示、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参数监控、在线传递函数辨识、数据导出</w:t>
      </w:r>
      <w:r>
        <w:rPr>
          <w:rFonts w:ascii="Times New Roman" w:hAnsi="Times New Roman" w:cs="Times New Roman"/>
          <w:lang w:eastAsia="zh-CN"/>
        </w:rPr>
        <w:t>CSV</w:t>
      </w:r>
      <w:r>
        <w:rPr>
          <w:rFonts w:ascii="Times New Roman" w:hAnsi="Times New Roman" w:cs="Times New Roman"/>
          <w:lang w:eastAsia="zh-CN"/>
        </w:rPr>
        <w:t>等功能。经系统调试与测试验证，该控制系统运行稳定可靠，控温精度达到</w:t>
      </w:r>
      <w:r>
        <w:rPr>
          <w:rFonts w:ascii="Times New Roman" w:hAnsi="Times New Roman" w:cs="Times New Roman"/>
          <w:lang w:eastAsia="zh-CN"/>
        </w:rPr>
        <w:t>±1℃</w:t>
      </w:r>
      <w:r>
        <w:rPr>
          <w:rFonts w:ascii="Times New Roman" w:hAnsi="Times New Roman" w:cs="Times New Roman"/>
          <w:lang w:eastAsia="zh-CN"/>
        </w:rPr>
        <w:t>，超调量小于</w:t>
      </w:r>
      <w:r>
        <w:rPr>
          <w:rFonts w:ascii="Times New Roman" w:hAnsi="Times New Roman" w:cs="Times New Roman"/>
          <w:lang w:eastAsia="zh-CN"/>
        </w:rPr>
        <w:t>20%</w:t>
      </w:r>
      <w:r>
        <w:rPr>
          <w:rFonts w:ascii="Times New Roman" w:hAnsi="Times New Roman" w:cs="Times New Roman"/>
          <w:lang w:eastAsia="zh-CN"/>
        </w:rPr>
        <w:t>，可满足生化培养箱的应用需求。</w:t>
      </w:r>
    </w:p>
    <w:p w14:paraId="02B3E542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p w14:paraId="4A6ED99C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关键词：</w:t>
      </w:r>
      <w:r>
        <w:rPr>
          <w:rFonts w:ascii="Times New Roman" w:hAnsi="Times New Roman" w:cs="Times New Roman"/>
          <w:lang w:eastAsia="zh-CN"/>
        </w:rPr>
        <w:t>生化培养箱；温度控制；</w:t>
      </w:r>
      <w:r>
        <w:rPr>
          <w:rFonts w:ascii="Times New Roman" w:hAnsi="Times New Roman" w:cs="Times New Roman"/>
          <w:lang w:eastAsia="zh-CN"/>
        </w:rPr>
        <w:t xml:space="preserve"> MATLAB</w:t>
      </w:r>
      <w:r>
        <w:rPr>
          <w:rFonts w:ascii="Times New Roman" w:hAnsi="Times New Roman" w:cs="Times New Roman"/>
          <w:lang w:eastAsia="zh-CN"/>
        </w:rPr>
        <w:t>仿真</w:t>
      </w:r>
    </w:p>
    <w:p w14:paraId="199F1E34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085663EC" w14:textId="77777777" w:rsidR="008E3260" w:rsidRDefault="00000000">
      <w:pPr>
        <w:pStyle w:val="1"/>
        <w:jc w:val="both"/>
        <w:rPr>
          <w:rFonts w:ascii="Times New Roman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color w:val="000000" w:themeColor="text1"/>
          <w:lang w:eastAsia="zh-CN"/>
        </w:rPr>
        <w:lastRenderedPageBreak/>
        <w:t>目</w:t>
      </w:r>
      <w:r>
        <w:rPr>
          <w:rFonts w:ascii="Times New Roman" w:hAnsi="Times New Roman" w:cs="Times New Roman"/>
          <w:color w:val="000000" w:themeColor="text1"/>
          <w:lang w:eastAsia="zh-CN"/>
        </w:rPr>
        <w:t xml:space="preserve">  </w:t>
      </w:r>
      <w:r>
        <w:rPr>
          <w:rFonts w:ascii="微软雅黑" w:eastAsia="微软雅黑" w:hAnsi="微软雅黑" w:cs="微软雅黑" w:hint="eastAsia"/>
          <w:color w:val="000000" w:themeColor="text1"/>
          <w:lang w:eastAsia="zh-CN"/>
        </w:rPr>
        <w:t>录</w:t>
      </w:r>
    </w:p>
    <w:p w14:paraId="7543FC9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0 </w:t>
      </w:r>
      <w:r>
        <w:rPr>
          <w:rFonts w:ascii="Times New Roman" w:hAnsi="Times New Roman" w:cs="Times New Roman"/>
          <w:b/>
          <w:lang w:eastAsia="zh-CN"/>
        </w:rPr>
        <w:t>前言</w:t>
      </w:r>
    </w:p>
    <w:p w14:paraId="4C3E4556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1 </w:t>
      </w:r>
      <w:r>
        <w:rPr>
          <w:rFonts w:ascii="Times New Roman" w:hAnsi="Times New Roman" w:cs="Times New Roman"/>
          <w:b/>
          <w:lang w:eastAsia="zh-CN"/>
        </w:rPr>
        <w:t>基本理论部分</w:t>
      </w:r>
    </w:p>
    <w:p w14:paraId="0BF6C04C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1.1 PID</w:t>
      </w:r>
      <w:r>
        <w:rPr>
          <w:rFonts w:ascii="Times New Roman" w:hAnsi="Times New Roman" w:cs="Times New Roman"/>
          <w:lang w:eastAsia="zh-CN"/>
        </w:rPr>
        <w:t>控制的必要性</w:t>
      </w:r>
    </w:p>
    <w:p w14:paraId="143BE51A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1.2 PID</w:t>
      </w:r>
      <w:r>
        <w:rPr>
          <w:rFonts w:ascii="Times New Roman" w:hAnsi="Times New Roman" w:cs="Times New Roman"/>
          <w:lang w:eastAsia="zh-CN"/>
        </w:rPr>
        <w:t>控制基本原理</w:t>
      </w:r>
    </w:p>
    <w:p w14:paraId="58D0C07B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1.3 PID</w:t>
      </w:r>
      <w:r>
        <w:rPr>
          <w:rFonts w:ascii="Times New Roman" w:hAnsi="Times New Roman" w:cs="Times New Roman"/>
          <w:lang w:eastAsia="zh-CN"/>
        </w:rPr>
        <w:t>参数整定方法</w:t>
      </w:r>
    </w:p>
    <w:p w14:paraId="5B7504B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2 </w:t>
      </w:r>
      <w:r>
        <w:rPr>
          <w:rFonts w:ascii="Times New Roman" w:hAnsi="Times New Roman" w:cs="Times New Roman"/>
          <w:b/>
          <w:lang w:eastAsia="zh-CN"/>
        </w:rPr>
        <w:t>系统总体方案设计</w:t>
      </w:r>
    </w:p>
    <w:p w14:paraId="334234F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2.1 </w:t>
      </w:r>
      <w:r>
        <w:rPr>
          <w:rFonts w:ascii="Times New Roman" w:hAnsi="Times New Roman" w:cs="Times New Roman"/>
          <w:lang w:eastAsia="zh-CN"/>
        </w:rPr>
        <w:t>系统总体架构</w:t>
      </w:r>
    </w:p>
    <w:p w14:paraId="0DF613AA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2.2 </w:t>
      </w:r>
      <w:r>
        <w:rPr>
          <w:rFonts w:ascii="Times New Roman" w:hAnsi="Times New Roman" w:cs="Times New Roman"/>
          <w:lang w:eastAsia="zh-CN"/>
        </w:rPr>
        <w:t>控制策略选择</w:t>
      </w:r>
    </w:p>
    <w:p w14:paraId="345D1BE1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2.3 </w:t>
      </w:r>
      <w:r>
        <w:rPr>
          <w:rFonts w:ascii="Times New Roman" w:hAnsi="Times New Roman" w:cs="Times New Roman"/>
          <w:lang w:eastAsia="zh-CN"/>
        </w:rPr>
        <w:t>主要器件选型</w:t>
      </w:r>
    </w:p>
    <w:p w14:paraId="73034646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3 </w:t>
      </w:r>
      <w:r>
        <w:rPr>
          <w:rFonts w:ascii="Times New Roman" w:hAnsi="Times New Roman" w:cs="Times New Roman"/>
          <w:b/>
          <w:lang w:eastAsia="zh-CN"/>
        </w:rPr>
        <w:t>硬件电路设计与实现</w:t>
      </w:r>
    </w:p>
    <w:p w14:paraId="5FABECD4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3.1 </w:t>
      </w:r>
      <w:r>
        <w:rPr>
          <w:rFonts w:ascii="Times New Roman" w:hAnsi="Times New Roman" w:cs="Times New Roman"/>
          <w:lang w:eastAsia="zh-CN"/>
        </w:rPr>
        <w:t>核心控制器电路</w:t>
      </w:r>
    </w:p>
    <w:p w14:paraId="61A97587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3.2 </w:t>
      </w:r>
      <w:r>
        <w:rPr>
          <w:rFonts w:ascii="Times New Roman" w:hAnsi="Times New Roman" w:cs="Times New Roman"/>
          <w:lang w:eastAsia="zh-CN"/>
        </w:rPr>
        <w:t>温度检测电路</w:t>
      </w:r>
    </w:p>
    <w:p w14:paraId="3D0EA731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3.3 BTS7960 H</w:t>
      </w:r>
      <w:r>
        <w:rPr>
          <w:rFonts w:ascii="Times New Roman" w:hAnsi="Times New Roman" w:cs="Times New Roman"/>
          <w:lang w:eastAsia="zh-CN"/>
        </w:rPr>
        <w:t>桥驱动电路</w:t>
      </w:r>
    </w:p>
    <w:p w14:paraId="7630D2E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3.4 OLED</w:t>
      </w:r>
      <w:r>
        <w:rPr>
          <w:rFonts w:ascii="Times New Roman" w:hAnsi="Times New Roman" w:cs="Times New Roman"/>
          <w:lang w:eastAsia="zh-CN"/>
        </w:rPr>
        <w:t>显示电路</w:t>
      </w:r>
    </w:p>
    <w:p w14:paraId="4A17A21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3.5 </w:t>
      </w:r>
      <w:r>
        <w:rPr>
          <w:rFonts w:ascii="Times New Roman" w:hAnsi="Times New Roman" w:cs="Times New Roman"/>
          <w:lang w:eastAsia="zh-CN"/>
        </w:rPr>
        <w:t>矩阵键盘电路</w:t>
      </w:r>
    </w:p>
    <w:p w14:paraId="07B117DB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3.6 </w:t>
      </w:r>
      <w:r>
        <w:rPr>
          <w:rFonts w:ascii="Times New Roman" w:hAnsi="Times New Roman" w:cs="Times New Roman"/>
          <w:lang w:eastAsia="zh-CN"/>
        </w:rPr>
        <w:t>串口通信电路</w:t>
      </w:r>
    </w:p>
    <w:p w14:paraId="2FECF072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3.7 </w:t>
      </w:r>
      <w:r>
        <w:rPr>
          <w:rFonts w:ascii="Times New Roman" w:hAnsi="Times New Roman" w:cs="Times New Roman"/>
          <w:lang w:eastAsia="zh-CN"/>
        </w:rPr>
        <w:t>电源电路</w:t>
      </w:r>
    </w:p>
    <w:p w14:paraId="2FD10E9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3.8 </w:t>
      </w:r>
      <w:r>
        <w:rPr>
          <w:rFonts w:ascii="Times New Roman" w:hAnsi="Times New Roman" w:cs="Times New Roman"/>
          <w:lang w:eastAsia="zh-CN"/>
        </w:rPr>
        <w:t>报警电路</w:t>
      </w:r>
    </w:p>
    <w:p w14:paraId="022AAF0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4 </w:t>
      </w:r>
      <w:r>
        <w:rPr>
          <w:rFonts w:ascii="Times New Roman" w:hAnsi="Times New Roman" w:cs="Times New Roman"/>
          <w:b/>
          <w:lang w:eastAsia="zh-CN"/>
        </w:rPr>
        <w:t>软件程序设计</w:t>
      </w:r>
    </w:p>
    <w:p w14:paraId="3A88402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4.1 </w:t>
      </w:r>
      <w:r>
        <w:rPr>
          <w:rFonts w:ascii="Times New Roman" w:hAnsi="Times New Roman" w:cs="Times New Roman"/>
          <w:lang w:eastAsia="zh-CN"/>
        </w:rPr>
        <w:t>开发环境与工程结构</w:t>
      </w:r>
    </w:p>
    <w:p w14:paraId="181312DC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4.2 </w:t>
      </w:r>
      <w:r>
        <w:rPr>
          <w:rFonts w:ascii="Times New Roman" w:hAnsi="Times New Roman" w:cs="Times New Roman"/>
          <w:lang w:eastAsia="zh-CN"/>
        </w:rPr>
        <w:t>主程序流程与状态机</w:t>
      </w:r>
    </w:p>
    <w:p w14:paraId="2EC74CDA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4.3 DS18B20</w:t>
      </w:r>
      <w:r>
        <w:rPr>
          <w:rFonts w:ascii="Times New Roman" w:hAnsi="Times New Roman" w:cs="Times New Roman"/>
          <w:lang w:eastAsia="zh-CN"/>
        </w:rPr>
        <w:t>温度采集驱动</w:t>
      </w:r>
    </w:p>
    <w:p w14:paraId="2EDC134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4.4 PID</w:t>
      </w:r>
      <w:r>
        <w:rPr>
          <w:rFonts w:ascii="Times New Roman" w:hAnsi="Times New Roman" w:cs="Times New Roman"/>
          <w:lang w:eastAsia="zh-CN"/>
        </w:rPr>
        <w:t>控制算法实现</w:t>
      </w:r>
    </w:p>
    <w:p w14:paraId="4BDB3FBD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4.5 BTS7960</w:t>
      </w:r>
      <w:r>
        <w:rPr>
          <w:rFonts w:ascii="Times New Roman" w:hAnsi="Times New Roman" w:cs="Times New Roman"/>
          <w:lang w:eastAsia="zh-CN"/>
        </w:rPr>
        <w:t>驱动控制</w:t>
      </w:r>
    </w:p>
    <w:p w14:paraId="3529060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 xml:space="preserve">  4.6 OLED</w:t>
      </w:r>
      <w:r>
        <w:rPr>
          <w:rFonts w:ascii="Times New Roman" w:hAnsi="Times New Roman" w:cs="Times New Roman"/>
          <w:lang w:eastAsia="zh-CN"/>
        </w:rPr>
        <w:t>显示驱动</w:t>
      </w:r>
    </w:p>
    <w:p w14:paraId="01DA4379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4.7 </w:t>
      </w:r>
      <w:r>
        <w:rPr>
          <w:rFonts w:ascii="Times New Roman" w:hAnsi="Times New Roman" w:cs="Times New Roman"/>
          <w:lang w:eastAsia="zh-CN"/>
        </w:rPr>
        <w:t>矩阵键盘扫描驱动</w:t>
      </w:r>
    </w:p>
    <w:p w14:paraId="2D5B1A27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4.8 USART</w:t>
      </w:r>
      <w:r>
        <w:rPr>
          <w:rFonts w:ascii="Times New Roman" w:hAnsi="Times New Roman" w:cs="Times New Roman"/>
          <w:lang w:eastAsia="zh-CN"/>
        </w:rPr>
        <w:t>串口通信</w:t>
      </w:r>
    </w:p>
    <w:p w14:paraId="1B070F8E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4.9 </w:t>
      </w:r>
      <w:r>
        <w:rPr>
          <w:rFonts w:ascii="Times New Roman" w:hAnsi="Times New Roman" w:cs="Times New Roman"/>
          <w:lang w:eastAsia="zh-CN"/>
        </w:rPr>
        <w:t>报警逻辑</w:t>
      </w:r>
    </w:p>
    <w:p w14:paraId="78EC8CB4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4.10 Python</w:t>
      </w:r>
      <w:r>
        <w:rPr>
          <w:rFonts w:ascii="Times New Roman" w:hAnsi="Times New Roman" w:cs="Times New Roman"/>
          <w:lang w:eastAsia="zh-CN"/>
        </w:rPr>
        <w:t>上位机监控程序</w:t>
      </w:r>
    </w:p>
    <w:p w14:paraId="25DED89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5 MATLAB</w:t>
      </w:r>
      <w:r>
        <w:rPr>
          <w:rFonts w:ascii="Times New Roman" w:hAnsi="Times New Roman" w:cs="Times New Roman"/>
          <w:b/>
          <w:lang w:eastAsia="zh-CN"/>
        </w:rPr>
        <w:t>仿真与参数整定</w:t>
      </w:r>
    </w:p>
    <w:p w14:paraId="7127F4CA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5.1 </w:t>
      </w:r>
      <w:r>
        <w:rPr>
          <w:rFonts w:ascii="Times New Roman" w:hAnsi="Times New Roman" w:cs="Times New Roman"/>
          <w:lang w:eastAsia="zh-CN"/>
        </w:rPr>
        <w:t>被控对象数学模型辨识</w:t>
      </w:r>
    </w:p>
    <w:p w14:paraId="24E6E4B7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5.2 PID</w:t>
      </w:r>
      <w:r>
        <w:rPr>
          <w:rFonts w:ascii="Times New Roman" w:hAnsi="Times New Roman" w:cs="Times New Roman"/>
          <w:lang w:eastAsia="zh-CN"/>
        </w:rPr>
        <w:t>参数整定</w:t>
      </w:r>
    </w:p>
    <w:p w14:paraId="48E119B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5.3 </w:t>
      </w:r>
      <w:r>
        <w:rPr>
          <w:rFonts w:ascii="Times New Roman" w:hAnsi="Times New Roman" w:cs="Times New Roman"/>
          <w:lang w:eastAsia="zh-CN"/>
        </w:rPr>
        <w:t>仿真结果分析</w:t>
      </w:r>
    </w:p>
    <w:p w14:paraId="7EA48E7E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6 </w:t>
      </w:r>
      <w:r>
        <w:rPr>
          <w:rFonts w:ascii="Times New Roman" w:hAnsi="Times New Roman" w:cs="Times New Roman"/>
          <w:b/>
          <w:lang w:eastAsia="zh-CN"/>
        </w:rPr>
        <w:t>系统调试与测试</w:t>
      </w:r>
    </w:p>
    <w:p w14:paraId="09FB722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6.1 </w:t>
      </w:r>
      <w:r>
        <w:rPr>
          <w:rFonts w:ascii="Times New Roman" w:hAnsi="Times New Roman" w:cs="Times New Roman"/>
          <w:lang w:eastAsia="zh-CN"/>
        </w:rPr>
        <w:t>硬件调试</w:t>
      </w:r>
    </w:p>
    <w:p w14:paraId="0E564DA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6.2 </w:t>
      </w:r>
      <w:r>
        <w:rPr>
          <w:rFonts w:ascii="Times New Roman" w:hAnsi="Times New Roman" w:cs="Times New Roman"/>
          <w:lang w:eastAsia="zh-CN"/>
        </w:rPr>
        <w:t>软件调试</w:t>
      </w:r>
    </w:p>
    <w:p w14:paraId="1FEDEE9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6.3 </w:t>
      </w:r>
      <w:r>
        <w:rPr>
          <w:rFonts w:ascii="Times New Roman" w:hAnsi="Times New Roman" w:cs="Times New Roman"/>
          <w:lang w:eastAsia="zh-CN"/>
        </w:rPr>
        <w:t>系统联调与结果分析</w:t>
      </w:r>
    </w:p>
    <w:p w14:paraId="05E5DD9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7 </w:t>
      </w:r>
      <w:r>
        <w:rPr>
          <w:rFonts w:ascii="Times New Roman" w:hAnsi="Times New Roman" w:cs="Times New Roman"/>
          <w:b/>
          <w:lang w:eastAsia="zh-CN"/>
        </w:rPr>
        <w:t>总结与展望</w:t>
      </w:r>
    </w:p>
    <w:p w14:paraId="5E71893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7.1 </w:t>
      </w:r>
      <w:r>
        <w:rPr>
          <w:rFonts w:ascii="Times New Roman" w:hAnsi="Times New Roman" w:cs="Times New Roman"/>
          <w:lang w:eastAsia="zh-CN"/>
        </w:rPr>
        <w:t>工作总结</w:t>
      </w:r>
    </w:p>
    <w:p w14:paraId="44AA141E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 7.2 </w:t>
      </w:r>
      <w:r>
        <w:rPr>
          <w:rFonts w:ascii="Times New Roman" w:hAnsi="Times New Roman" w:cs="Times New Roman"/>
          <w:lang w:eastAsia="zh-CN"/>
        </w:rPr>
        <w:t>不足与展望</w:t>
      </w:r>
    </w:p>
    <w:p w14:paraId="4BD2968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参考文献</w:t>
      </w:r>
    </w:p>
    <w:p w14:paraId="68E53B1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附录</w:t>
      </w:r>
      <w:r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核心源代码</w:t>
      </w:r>
    </w:p>
    <w:p w14:paraId="3D17D158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55C6F276" w14:textId="77777777" w:rsidR="008E3260" w:rsidRDefault="00000000">
      <w:pPr>
        <w:pStyle w:val="1"/>
        <w:jc w:val="both"/>
        <w:rPr>
          <w:rFonts w:ascii="Times New Roman" w:eastAsia="黑体" w:hAnsi="Times New Roman" w:cs="Times New Roman"/>
          <w:color w:val="000000" w:themeColor="text1"/>
          <w:sz w:val="28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lastRenderedPageBreak/>
        <w:t xml:space="preserve">0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前言</w:t>
      </w:r>
    </w:p>
    <w:p w14:paraId="4C507C5F" w14:textId="77777777" w:rsidR="008E3260" w:rsidRDefault="00000000">
      <w:pPr>
        <w:spacing w:after="400"/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生化培养箱是医疗卫生、食品检测、农林科研、院校实验室中不可或缺的基础设备，用于培养细菌、霉菌、酵母菌等微生物，完成菌落计数、致病菌检测、水质</w:t>
      </w:r>
      <w:r>
        <w:rPr>
          <w:rFonts w:ascii="Times New Roman" w:hAnsi="Times New Roman" w:cs="Times New Roman"/>
          <w:lang w:eastAsia="zh-CN"/>
        </w:rPr>
        <w:t>BOD</w:t>
      </w:r>
      <w:r>
        <w:rPr>
          <w:rFonts w:ascii="Times New Roman" w:hAnsi="Times New Roman" w:cs="Times New Roman"/>
          <w:lang w:eastAsia="zh-CN"/>
        </w:rPr>
        <w:t>测定、种子催芽、菌种保存等实验。其核心功能是提供精准稳定的恒温环境，控温范围通常为</w:t>
      </w:r>
      <w:r>
        <w:rPr>
          <w:rFonts w:ascii="Times New Roman" w:hAnsi="Times New Roman" w:cs="Times New Roman"/>
          <w:lang w:eastAsia="zh-CN"/>
        </w:rPr>
        <w:t>5℃</w:t>
      </w:r>
      <w:r>
        <w:rPr>
          <w:rFonts w:ascii="Times New Roman" w:hAnsi="Times New Roman" w:cs="Times New Roman"/>
          <w:lang w:eastAsia="zh-CN"/>
        </w:rPr>
        <w:t>～</w:t>
      </w:r>
      <w:r>
        <w:rPr>
          <w:rFonts w:ascii="Times New Roman" w:hAnsi="Times New Roman" w:cs="Times New Roman"/>
          <w:lang w:eastAsia="zh-CN"/>
        </w:rPr>
        <w:t>50℃</w:t>
      </w:r>
      <w:r>
        <w:rPr>
          <w:rFonts w:ascii="Times New Roman" w:hAnsi="Times New Roman" w:cs="Times New Roman"/>
          <w:lang w:eastAsia="zh-CN"/>
        </w:rPr>
        <w:t>。与传统的高温干燥箱不同，生化培养箱需要在温和的温度环境下维持微生物的活性，因此对温度控制的精度、稳定性和可靠性提出了较高要求。</w:t>
      </w:r>
    </w:p>
    <w:p w14:paraId="46C02ABE" w14:textId="77777777" w:rsidR="008E3260" w:rsidRDefault="00000000">
      <w:pPr>
        <w:spacing w:after="400"/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从控制对象特性来看，生化培养箱是一个典型的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大惯性、大滞后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系统：箱体内空气的热容量大，温度变化缓慢，从加热器开启到温度明显上升需要数分钟；同时，加热器或制冷器与温度传感器之间存在物理距离，温度变化需要时间传导，纯滞后时间可达</w:t>
      </w:r>
      <w:r>
        <w:rPr>
          <w:rFonts w:ascii="Times New Roman" w:hAnsi="Times New Roman" w:cs="Times New Roman"/>
          <w:lang w:eastAsia="zh-CN"/>
        </w:rPr>
        <w:t>30</w:t>
      </w:r>
      <w:r>
        <w:rPr>
          <w:rFonts w:ascii="Times New Roman" w:hAnsi="Times New Roman" w:cs="Times New Roman"/>
          <w:lang w:eastAsia="zh-CN"/>
        </w:rPr>
        <w:t>秒以上。传统的开关式（</w:t>
      </w:r>
      <w:r>
        <w:rPr>
          <w:rFonts w:ascii="Times New Roman" w:hAnsi="Times New Roman" w:cs="Times New Roman"/>
          <w:lang w:eastAsia="zh-CN"/>
        </w:rPr>
        <w:t>bang-bang</w:t>
      </w:r>
      <w:r>
        <w:rPr>
          <w:rFonts w:ascii="Times New Roman" w:hAnsi="Times New Roman" w:cs="Times New Roman"/>
          <w:lang w:eastAsia="zh-CN"/>
        </w:rPr>
        <w:t>）控制在这种对象上会产生较大的温度波动，无法满足控温精度要求。因此，采用先进的控制策略，设计一套高性能的生化培养箱温度控制系统，具有重要的理论意义和实际应用价值。</w:t>
      </w:r>
    </w:p>
    <w:p w14:paraId="553499E2" w14:textId="77777777" w:rsidR="008E3260" w:rsidRDefault="00000000">
      <w:pPr>
        <w:spacing w:after="400"/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国内外学者对恒温箱温度控制技术进行了广泛研究。吴建</w:t>
      </w:r>
      <w:proofErr w:type="gramStart"/>
      <w:r>
        <w:rPr>
          <w:rFonts w:ascii="Times New Roman" w:hAnsi="Times New Roman" w:cs="Times New Roman"/>
          <w:lang w:eastAsia="zh-CN"/>
        </w:rPr>
        <w:t>清设计</w:t>
      </w:r>
      <w:proofErr w:type="gramEnd"/>
      <w:r>
        <w:rPr>
          <w:rFonts w:ascii="Times New Roman" w:hAnsi="Times New Roman" w:cs="Times New Roman"/>
          <w:lang w:eastAsia="zh-CN"/>
        </w:rPr>
        <w:t>的高精度酿酒恒温箱系统采用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控制结合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驱动的方式，实现了</w:t>
      </w:r>
      <w:r>
        <w:rPr>
          <w:rFonts w:ascii="Times New Roman" w:hAnsi="Times New Roman" w:cs="Times New Roman"/>
          <w:lang w:eastAsia="zh-CN"/>
        </w:rPr>
        <w:t>±0.5℃</w:t>
      </w:r>
      <w:r>
        <w:rPr>
          <w:rFonts w:ascii="Times New Roman" w:hAnsi="Times New Roman" w:cs="Times New Roman"/>
          <w:lang w:eastAsia="zh-CN"/>
        </w:rPr>
        <w:t>的控温精度。郭文旭等研制的便携式医用液体恒温箱采用单片机为核心，利用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传感器和半导体制冷</w:t>
      </w:r>
      <w:proofErr w:type="gramStart"/>
      <w:r>
        <w:rPr>
          <w:rFonts w:ascii="Times New Roman" w:hAnsi="Times New Roman" w:cs="Times New Roman"/>
          <w:lang w:eastAsia="zh-CN"/>
        </w:rPr>
        <w:t>片实现</w:t>
      </w:r>
      <w:proofErr w:type="gramEnd"/>
      <w:r>
        <w:rPr>
          <w:rFonts w:ascii="Times New Roman" w:hAnsi="Times New Roman" w:cs="Times New Roman"/>
          <w:lang w:eastAsia="zh-CN"/>
        </w:rPr>
        <w:t>了便携式设计。杨明等对实验用恒温箱进行了数学模型建立与控制策略研究，提出了基于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模型的参数整定方法。近年来，随着微控制器技术的发展和先进控制算法的引入，恒温箱控制系统正朝着高精度、智能化、网络化的方向发展。</w:t>
      </w:r>
    </w:p>
    <w:p w14:paraId="5E004B4A" w14:textId="77777777" w:rsidR="008E3260" w:rsidRDefault="00000000">
      <w:pPr>
        <w:pStyle w:val="1"/>
        <w:spacing w:before="120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1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基本理论部分</w:t>
      </w:r>
    </w:p>
    <w:p w14:paraId="4C554E11" w14:textId="77777777" w:rsidR="008E3260" w:rsidRDefault="00000000">
      <w:pPr>
        <w:pStyle w:val="21"/>
        <w:spacing w:before="120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1.1 PID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控制的必要性</w:t>
      </w:r>
    </w:p>
    <w:p w14:paraId="7FA0C98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在本系统中，温度控制是核心功能。系统需要根据当前检测到的箱内温度与用户设定温度之间的偏差，自动调节加热片或半导体制冷片的工作功率，使箱内温度快速、平稳地达到设定值并稳定维持。温度控制的执行机构为</w:t>
      </w:r>
      <w:r>
        <w:rPr>
          <w:rFonts w:ascii="Times New Roman" w:hAnsi="Times New Roman" w:cs="Times New Roman"/>
          <w:lang w:eastAsia="zh-CN"/>
        </w:rPr>
        <w:t>BTS7960 H</w:t>
      </w:r>
      <w:r>
        <w:rPr>
          <w:rFonts w:ascii="Times New Roman" w:hAnsi="Times New Roman" w:cs="Times New Roman"/>
          <w:lang w:eastAsia="zh-CN"/>
        </w:rPr>
        <w:t>桥驱动模块，它接收微控制器输出的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信号，通过调节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占空比来控制加热片或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制冷片的输入功率。因此，需要一个控制算法将温度偏差信号映射为合适的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占空比。</w:t>
      </w:r>
    </w:p>
    <w:p w14:paraId="565F1FD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生化培养箱作为被控对象，具有以下特性：（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）大惯性：箱体内空气和器壁的热容量大，温度变化缓慢，系统时间常数</w:t>
      </w:r>
      <w:r>
        <w:rPr>
          <w:rFonts w:ascii="Times New Roman" w:hAnsi="Times New Roman" w:cs="Times New Roman"/>
          <w:lang w:eastAsia="zh-CN"/>
        </w:rPr>
        <w:t>T₁</w:t>
      </w:r>
      <w:r>
        <w:rPr>
          <w:rFonts w:ascii="Times New Roman" w:hAnsi="Times New Roman" w:cs="Times New Roman"/>
          <w:lang w:eastAsia="zh-CN"/>
        </w:rPr>
        <w:t>可达</w:t>
      </w:r>
      <w:r>
        <w:rPr>
          <w:rFonts w:ascii="Times New Roman" w:hAnsi="Times New Roman" w:cs="Times New Roman"/>
          <w:lang w:eastAsia="zh-CN"/>
        </w:rPr>
        <w:t>225~300</w:t>
      </w:r>
      <w:r>
        <w:rPr>
          <w:rFonts w:ascii="Times New Roman" w:hAnsi="Times New Roman" w:cs="Times New Roman"/>
          <w:lang w:eastAsia="zh-CN"/>
        </w:rPr>
        <w:t>秒；（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）大滞后：热量从加热片传递到温度传感器需要较长时间，纯滞后时间</w:t>
      </w:r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可达</w:t>
      </w:r>
      <w:r>
        <w:rPr>
          <w:rFonts w:ascii="Times New Roman" w:hAnsi="Times New Roman" w:cs="Times New Roman"/>
          <w:lang w:eastAsia="zh-CN"/>
        </w:rPr>
        <w:t>30~62</w:t>
      </w:r>
      <w:r>
        <w:rPr>
          <w:rFonts w:ascii="Times New Roman" w:hAnsi="Times New Roman" w:cs="Times New Roman"/>
          <w:lang w:eastAsia="zh-CN"/>
        </w:rPr>
        <w:t>秒；（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）非线性：加热和制冷的动态特性不完全对称，且散热速率与环境温度相关；（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）时变性：随着箱内负载变化、环境温度波动，系统参数会发生缓慢变化。</w:t>
      </w:r>
    </w:p>
    <w:p w14:paraId="1A55947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针对上述特性，若采用简单的开关控制（继电器通断），温度将在设定值附近产生大幅振荡，稳态误差和波动范围均难以满足</w:t>
      </w:r>
      <w:r>
        <w:rPr>
          <w:rFonts w:ascii="Times New Roman" w:hAnsi="Times New Roman" w:cs="Times New Roman"/>
          <w:lang w:eastAsia="zh-CN"/>
        </w:rPr>
        <w:t>±1℃</w:t>
      </w:r>
      <w:r>
        <w:rPr>
          <w:rFonts w:ascii="Times New Roman" w:hAnsi="Times New Roman" w:cs="Times New Roman"/>
          <w:lang w:eastAsia="zh-CN"/>
        </w:rPr>
        <w:t>的精度要求。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因其算法简单、鲁棒性强、不需要精确的系统模型，成为工业过程控制中应用最广泛的控制策略。它能够根据偏差的比例、积分和微分三个分量综合计算控制量，兼顾响应的快速性、稳态精度和稳定性，非常适用于培养箱这类惯性</w:t>
      </w:r>
      <w:r>
        <w:rPr>
          <w:rFonts w:ascii="Times New Roman" w:hAnsi="Times New Roman" w:cs="Times New Roman"/>
          <w:lang w:eastAsia="zh-CN"/>
        </w:rPr>
        <w:t>-</w:t>
      </w:r>
      <w:r>
        <w:rPr>
          <w:rFonts w:ascii="Times New Roman" w:hAnsi="Times New Roman" w:cs="Times New Roman"/>
          <w:lang w:eastAsia="zh-CN"/>
        </w:rPr>
        <w:t>滞后系统。因此，本系统选择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控制作为核心算法。</w:t>
      </w:r>
    </w:p>
    <w:p w14:paraId="602E2BEA" w14:textId="77777777" w:rsidR="008E3260" w:rsidRDefault="00000000">
      <w:pPr>
        <w:pStyle w:val="21"/>
        <w:spacing w:before="120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1.2 PID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控制基本原理</w:t>
      </w:r>
    </w:p>
    <w:p w14:paraId="6657AC2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控制器是一种线性控制器，它根据设定值</w:t>
      </w:r>
      <w:r>
        <w:rPr>
          <w:rFonts w:ascii="Times New Roman" w:hAnsi="Times New Roman" w:cs="Times New Roman"/>
          <w:lang w:eastAsia="zh-CN"/>
        </w:rPr>
        <w:t>r(t)</w:t>
      </w:r>
      <w:r>
        <w:rPr>
          <w:rFonts w:ascii="Times New Roman" w:hAnsi="Times New Roman" w:cs="Times New Roman"/>
          <w:lang w:eastAsia="zh-CN"/>
        </w:rPr>
        <w:t>与实际输出</w:t>
      </w:r>
      <w:r>
        <w:rPr>
          <w:rFonts w:ascii="Times New Roman" w:hAnsi="Times New Roman" w:cs="Times New Roman"/>
          <w:lang w:eastAsia="zh-CN"/>
        </w:rPr>
        <w:t>y(t)</w:t>
      </w:r>
      <w:r>
        <w:rPr>
          <w:rFonts w:ascii="Times New Roman" w:hAnsi="Times New Roman" w:cs="Times New Roman"/>
          <w:lang w:eastAsia="zh-CN"/>
        </w:rPr>
        <w:t>的偏差</w:t>
      </w:r>
      <w:r>
        <w:rPr>
          <w:rFonts w:ascii="Times New Roman" w:hAnsi="Times New Roman" w:cs="Times New Roman"/>
          <w:lang w:eastAsia="zh-CN"/>
        </w:rPr>
        <w:t>e(t)=r(t)-y(t)</w:t>
      </w:r>
      <w:r>
        <w:rPr>
          <w:rFonts w:ascii="Times New Roman" w:hAnsi="Times New Roman" w:cs="Times New Roman"/>
          <w:lang w:eastAsia="zh-CN"/>
        </w:rPr>
        <w:t>，将偏差的比例（</w:t>
      </w:r>
      <w:r>
        <w:rPr>
          <w:rFonts w:ascii="Times New Roman" w:hAnsi="Times New Roman" w:cs="Times New Roman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）、积分（</w:t>
      </w:r>
      <w:r>
        <w:rPr>
          <w:rFonts w:ascii="Times New Roman" w:hAnsi="Times New Roman" w:cs="Times New Roman"/>
          <w:lang w:eastAsia="zh-CN"/>
        </w:rPr>
        <w:t>I</w:t>
      </w:r>
      <w:r>
        <w:rPr>
          <w:rFonts w:ascii="Times New Roman" w:hAnsi="Times New Roman" w:cs="Times New Roman"/>
          <w:lang w:eastAsia="zh-CN"/>
        </w:rPr>
        <w:t>）和微分（</w:t>
      </w:r>
      <w:r>
        <w:rPr>
          <w:rFonts w:ascii="Times New Roman" w:hAnsi="Times New Roman" w:cs="Times New Roman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）通过线性组合构成控制量</w:t>
      </w:r>
      <w:r>
        <w:rPr>
          <w:rFonts w:ascii="Times New Roman" w:hAnsi="Times New Roman" w:cs="Times New Roman"/>
          <w:lang w:eastAsia="zh-CN"/>
        </w:rPr>
        <w:t>u(t)</w:t>
      </w:r>
      <w:r>
        <w:rPr>
          <w:rFonts w:ascii="Times New Roman" w:hAnsi="Times New Roman" w:cs="Times New Roman"/>
          <w:lang w:eastAsia="zh-CN"/>
        </w:rPr>
        <w:t>，对被控对象进行控制。其连续形式的理想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控制规律为：</w:t>
      </w:r>
    </w:p>
    <w:p w14:paraId="4C74A046" w14:textId="77777777" w:rsidR="008E3260" w:rsidRDefault="00000000">
      <w:pPr>
        <w:ind w:firstLine="420"/>
        <w:jc w:val="center"/>
        <w:rPr>
          <w:rFonts w:ascii="Times New Roman" w:hAnsi="Times New Roman" w:cs="Times New Roman"/>
          <w:lang w:eastAsia="zh-C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lang w:eastAsia="zh-CN"/>
                </w:rPr>
              </m:ctrlPr>
            </m:eqArrPr>
            <m:e>
              <m:r>
                <w:rPr>
                  <w:rFonts w:ascii="Cambria Math" w:hAnsi="Cambria Math" w:cs="Cambria Math"/>
                  <w:lang w:eastAsia="zh-CN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(</m:t>
              </m:r>
              <m:r>
                <w:rPr>
                  <w:rFonts w:ascii="Cambria Math" w:hAnsi="Cambria Math" w:cs="Cambria Math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)=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lang w:eastAsia="zh-CN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×</m:t>
              </m:r>
              <m:r>
                <w:rPr>
                  <w:rFonts w:ascii="Cambria Math" w:hAnsi="Cambria Math" w:cs="Cambria Math"/>
                  <w:lang w:eastAsia="zh-C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(</m:t>
              </m:r>
              <m:r>
                <w:rPr>
                  <w:rFonts w:ascii="Cambria Math" w:hAnsi="Cambria Math" w:cs="Cambria Math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)+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lang w:eastAsia="zh-C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×</m:t>
              </m:r>
              <m:nary>
                <m:naryPr>
                  <m:subHide m:val="1"/>
                  <m:supHide m:val="1"/>
                  <m:ctrlPr>
                    <w:rPr>
                      <w:rFonts w:ascii="Cambria Math" w:hAnsi="Cambria Math" w:cs="Cambria Math"/>
                      <w:i/>
                      <w:lang w:eastAsia="zh-C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Cambria Math"/>
                      <w:lang w:eastAsia="zh-CN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eastAsia="zh-CN"/>
                    </w:rPr>
                    <m:t>(</m:t>
                  </m:r>
                  <m:r>
                    <w:rPr>
                      <w:rFonts w:ascii="Cambria Math" w:hAnsi="Cambria Math" w:cs="Cambria Math"/>
                      <w:lang w:eastAsia="zh-C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eastAsia="zh-CN"/>
                    </w:rPr>
                    <m:t>)</m:t>
                  </m:r>
                  <m:r>
                    <w:rPr>
                      <w:rFonts w:ascii="Cambria Math" w:hAnsi="Cambria Math" w:cs="Cambria Math"/>
                      <w:lang w:eastAsia="zh-CN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 w:cs="Cambria Math"/>
                      <w:i/>
                      <w:lang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eastAsia="zh-C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lang w:eastAsia="zh-CN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eastAsia="zh-CN"/>
                    </w:rPr>
                    <m:t>×</m:t>
                  </m:r>
                  <m:r>
                    <w:rPr>
                      <w:rFonts w:ascii="Cambria Math" w:hAnsi="Cambria Math" w:cs="Cambria Math"/>
                      <w:lang w:eastAsia="zh-CN"/>
                    </w:rPr>
                    <m:t>de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eastAsia="zh-CN"/>
                    </w:rPr>
                    <m:t>(</m:t>
                  </m:r>
                  <m:r>
                    <w:rPr>
                      <w:rFonts w:ascii="Cambria Math" w:hAnsi="Cambria Math" w:cs="Cambria Math"/>
                      <w:lang w:eastAsia="zh-CN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eastAsia="zh-CN"/>
                    </w:rPr>
                    <m:t>)</m:t>
                  </m:r>
                </m:num>
                <m:den>
                  <m:r>
                    <w:rPr>
                      <w:rFonts w:ascii="Cambria Math" w:hAnsi="Cambria Math" w:cs="Cambria Math"/>
                      <w:lang w:eastAsia="zh-CN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 w:cs="Cambria Math" w:hint="eastAsia"/>
                  <w:lang w:eastAsia="zh-CN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 w:cs="Cambria Math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 w:hint="eastAsia"/>
                  <w:lang w:eastAsia="zh-CN"/>
                </w:rPr>
                <m:t>）</m:t>
              </m:r>
            </m:e>
          </m:eqArr>
          <m:r>
            <w:rPr>
              <w:rFonts w:ascii="Cambria Math" w:hAnsi="Cambria Math" w:cs="Cambria Math"/>
              <w:i/>
              <w:lang w:eastAsia="zh-CN"/>
            </w:rPr>
            <w:br/>
          </m:r>
        </m:oMath>
      </m:oMathPara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 w:hint="eastAsia"/>
          <w:lang w:eastAsia="zh-CN"/>
        </w:rPr>
        <w:t xml:space="preserve">                                                     </w:t>
      </w:r>
    </w:p>
    <w:p w14:paraId="31356F2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其中</w:t>
      </w:r>
      <w:r>
        <w:rPr>
          <w:rFonts w:ascii="Times New Roman" w:hAnsi="Times New Roman" w:cs="Times New Roman"/>
          <w:i/>
          <w:iCs/>
          <w:lang w:eastAsia="zh-CN"/>
        </w:rPr>
        <w:t>K</w:t>
      </w:r>
      <w:r>
        <w:rPr>
          <w:rFonts w:ascii="Times New Roman" w:hAnsi="Times New Roman" w:cs="Times New Roman"/>
          <w:i/>
          <w:iCs/>
          <w:vertAlign w:val="subscript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为比例系数，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vertAlign w:val="subscript"/>
          <w:lang w:eastAsia="zh-CN"/>
        </w:rPr>
        <w:t>i</w:t>
      </w:r>
      <w:r>
        <w:rPr>
          <w:rFonts w:ascii="Times New Roman" w:hAnsi="Times New Roman" w:cs="Times New Roman"/>
          <w:lang w:eastAsia="zh-CN"/>
        </w:rPr>
        <w:t>为积分系数，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vertAlign w:val="subscript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为微分系数。三个分量的作用分别如下：</w:t>
      </w:r>
    </w:p>
    <w:p w14:paraId="69F6F1B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比例项（</w:t>
      </w:r>
      <w:r>
        <w:rPr>
          <w:rFonts w:ascii="Times New Roman" w:hAnsi="Times New Roman" w:cs="Times New Roman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）：与当前偏差成正比。偏差越大，控制输出越强，作用是加快系统响应速度，减小上升时间。但单纯的比例控制会产生稳态误差，且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vertAlign w:val="subscript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过大会引起系统振荡甚至不稳定。</w:t>
      </w:r>
    </w:p>
    <w:p w14:paraId="41A376D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积分项（</w:t>
      </w:r>
      <w:r>
        <w:rPr>
          <w:rFonts w:ascii="Times New Roman" w:hAnsi="Times New Roman" w:cs="Times New Roman"/>
          <w:lang w:eastAsia="zh-CN"/>
        </w:rPr>
        <w:t>I</w:t>
      </w:r>
      <w:r>
        <w:rPr>
          <w:rFonts w:ascii="Times New Roman" w:hAnsi="Times New Roman" w:cs="Times New Roman"/>
          <w:lang w:eastAsia="zh-CN"/>
        </w:rPr>
        <w:t>）：对历史偏差进行累积，作用是消除稳态误差。只要偏差存在，积分项就会持续变化直至偏差为零。但积分项具有滞后性，过大的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vertAlign w:val="subscript"/>
          <w:lang w:eastAsia="zh-CN"/>
        </w:rPr>
        <w:t>i</w:t>
      </w:r>
      <w:r>
        <w:rPr>
          <w:rFonts w:ascii="Times New Roman" w:hAnsi="Times New Roman" w:cs="Times New Roman"/>
          <w:lang w:eastAsia="zh-CN"/>
        </w:rPr>
        <w:t>会导致超调增加和系统振荡，即所谓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积分饱和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问题。</w:t>
      </w:r>
    </w:p>
    <w:p w14:paraId="3713A20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微分项（</w:t>
      </w:r>
      <w:r>
        <w:rPr>
          <w:rFonts w:ascii="Times New Roman" w:hAnsi="Times New Roman" w:cs="Times New Roman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）：反映偏差变化率，具有预测作用。当偏差趋向增大时微分项输出负向控制</w:t>
      </w:r>
      <w:proofErr w:type="gramStart"/>
      <w:r>
        <w:rPr>
          <w:rFonts w:ascii="Times New Roman" w:hAnsi="Times New Roman" w:cs="Times New Roman"/>
          <w:lang w:eastAsia="zh-CN"/>
        </w:rPr>
        <w:t>力加以</w:t>
      </w:r>
      <w:proofErr w:type="gramEnd"/>
      <w:r>
        <w:rPr>
          <w:rFonts w:ascii="Times New Roman" w:hAnsi="Times New Roman" w:cs="Times New Roman"/>
          <w:lang w:eastAsia="zh-CN"/>
        </w:rPr>
        <w:t>抑制，从而提高系统的稳定性和动态响应品质。但微分项对高频噪声敏感，过大的</w:t>
      </w:r>
      <w:r>
        <w:rPr>
          <w:rFonts w:ascii="Times New Roman" w:hAnsi="Times New Roman" w:cs="Times New Roman"/>
          <w:lang w:eastAsia="zh-CN"/>
        </w:rPr>
        <w:t>Kd</w:t>
      </w:r>
      <w:r>
        <w:rPr>
          <w:rFonts w:ascii="Times New Roman" w:hAnsi="Times New Roman" w:cs="Times New Roman"/>
          <w:lang w:eastAsia="zh-CN"/>
        </w:rPr>
        <w:t>会放大噪声干扰。</w:t>
      </w:r>
    </w:p>
    <w:p w14:paraId="073C952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在计算机控制系统中，需将连续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离散化。以采样周期</w:t>
      </w:r>
      <w:r>
        <w:rPr>
          <w:rFonts w:ascii="Times New Roman" w:hAnsi="Times New Roman" w:cs="Times New Roman"/>
          <w:lang w:eastAsia="zh-CN"/>
        </w:rPr>
        <w:t>Ts</w:t>
      </w:r>
      <w:r>
        <w:rPr>
          <w:rFonts w:ascii="Times New Roman" w:hAnsi="Times New Roman" w:cs="Times New Roman"/>
          <w:lang w:eastAsia="zh-CN"/>
        </w:rPr>
        <w:t>对连续信号进行采样，采用后向差分近似代替微分、累加和近似代替积分，得到位置式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离散化公式：</w:t>
      </w:r>
    </w:p>
    <w:p w14:paraId="3A33D1F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eqArrPr>
            <m:e>
              <m:r>
                <w:rPr>
                  <w:rFonts w:ascii="Cambria Math" w:hAnsi="Cambria Math" w:cs="Times New Roman"/>
                  <w:lang w:eastAsia="zh-CN"/>
                </w:rPr>
                <m:t>u(k)=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K</m:t>
                  </m:r>
                </m:e>
                <m:sub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lang w:eastAsia="zh-CN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&amp;P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&amp;</m:t>
                      </m:r>
                    </m:e>
                  </m:eqArr>
                </m:sub>
              </m:sSub>
              <m:r>
                <w:rPr>
                  <w:rFonts w:ascii="Cambria Math" w:hAnsi="Cambria Math" w:cs="Times New Roman"/>
                  <w:lang w:eastAsia="zh-CN"/>
                </w:rPr>
                <m:t>×e(k)+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eastAsia="zh-CN"/>
                </w:rPr>
                <m:t>×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naryPr>
                <m:sub/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e(j)×Ts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  <w:lang w:eastAsia="zh-C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eastAsia="zh-CN"/>
                        </w:rPr>
                        <m:t>d×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lang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zh-CN"/>
                            </w:rPr>
                            <m:t>e(k)-e(k-1)</m:t>
                          </m:r>
                        </m:e>
                      </m:d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eastAsia="zh-CN"/>
                    </w:rPr>
                    <m:t>Ts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lang w:eastAsia="zh-CN"/>
                </w:rPr>
                <m:t>#</m:t>
              </m:r>
            </m:e>
          </m:eqArr>
          <m:r>
            <w:rPr>
              <w:rFonts w:ascii="Cambria Math" w:hAnsi="Cambria Math" w:cs="Times New Roman"/>
              <w:lang w:eastAsia="zh-CN"/>
            </w:rPr>
            <m:t>(2)</m:t>
          </m:r>
        </m:oMath>
      </m:oMathPara>
    </w:p>
    <w:p w14:paraId="710BAD4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其中</w:t>
      </w:r>
      <w:r>
        <w:rPr>
          <w:rFonts w:ascii="Times New Roman" w:hAnsi="Times New Roman" w:cs="Times New Roman"/>
          <w:lang w:eastAsia="zh-CN"/>
        </w:rPr>
        <w:t>u(k)</w:t>
      </w:r>
      <w:r>
        <w:rPr>
          <w:rFonts w:ascii="Times New Roman" w:hAnsi="Times New Roman" w:cs="Times New Roman"/>
          <w:lang w:eastAsia="zh-CN"/>
        </w:rPr>
        <w:t>为第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lang w:eastAsia="zh-CN"/>
        </w:rPr>
        <w:t>次采样时刻的控制量输出，</w:t>
      </w:r>
      <w:r>
        <w:rPr>
          <w:rFonts w:ascii="Times New Roman" w:hAnsi="Times New Roman" w:cs="Times New Roman"/>
          <w:lang w:eastAsia="zh-CN"/>
        </w:rPr>
        <w:t>e(k)</w:t>
      </w:r>
      <w:r>
        <w:rPr>
          <w:rFonts w:ascii="Times New Roman" w:hAnsi="Times New Roman" w:cs="Times New Roman"/>
          <w:lang w:eastAsia="zh-CN"/>
        </w:rPr>
        <w:t>为第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lang w:eastAsia="zh-CN"/>
        </w:rPr>
        <w:t>次偏差。本系统的采样周期</w:t>
      </w:r>
      <w:r>
        <w:rPr>
          <w:rFonts w:ascii="Times New Roman" w:hAnsi="Times New Roman" w:cs="Times New Roman"/>
          <w:lang w:eastAsia="zh-CN"/>
        </w:rPr>
        <w:t>Ts</w:t>
      </w:r>
      <w:r>
        <w:rPr>
          <w:rFonts w:ascii="Times New Roman" w:hAnsi="Times New Roman" w:cs="Times New Roman"/>
          <w:lang w:eastAsia="zh-CN"/>
        </w:rPr>
        <w:t>设定为</w:t>
      </w:r>
      <w:r>
        <w:rPr>
          <w:rFonts w:ascii="Times New Roman" w:hAnsi="Times New Roman" w:cs="Times New Roman"/>
          <w:lang w:eastAsia="zh-CN"/>
        </w:rPr>
        <w:t>200ms</w:t>
      </w:r>
      <w:r>
        <w:rPr>
          <w:rFonts w:ascii="Times New Roman" w:hAnsi="Times New Roman" w:cs="Times New Roman"/>
          <w:lang w:eastAsia="zh-CN"/>
        </w:rPr>
        <w:t>。</w:t>
      </w:r>
    </w:p>
    <w:p w14:paraId="68044D5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除标准位置式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外，本系统还采用了三种改进策略以提升控制品质：</w:t>
      </w:r>
    </w:p>
    <w:p w14:paraId="08190CA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）积分分离（</w:t>
      </w:r>
      <w:r>
        <w:rPr>
          <w:rFonts w:ascii="Times New Roman" w:hAnsi="Times New Roman" w:cs="Times New Roman"/>
          <w:lang w:eastAsia="zh-CN"/>
        </w:rPr>
        <w:t>Integral Separation</w:t>
      </w:r>
      <w:r>
        <w:rPr>
          <w:rFonts w:ascii="Times New Roman" w:hAnsi="Times New Roman" w:cs="Times New Roman"/>
          <w:lang w:eastAsia="zh-CN"/>
        </w:rPr>
        <w:t>）：当</w:t>
      </w:r>
      <w:r>
        <w:rPr>
          <w:rFonts w:ascii="Times New Roman" w:hAnsi="Times New Roman" w:cs="Times New Roman"/>
          <w:lang w:eastAsia="zh-CN"/>
        </w:rPr>
        <w:t>|e|&gt;3℃</w:t>
      </w:r>
      <w:r>
        <w:rPr>
          <w:rFonts w:ascii="Times New Roman" w:hAnsi="Times New Roman" w:cs="Times New Roman"/>
          <w:lang w:eastAsia="zh-CN"/>
        </w:rPr>
        <w:t>时禁用积分项，防止启动阶段大幅偏差导致的积分饱和</w:t>
      </w:r>
      <w:proofErr w:type="gramStart"/>
      <w:r>
        <w:rPr>
          <w:rFonts w:ascii="Times New Roman" w:hAnsi="Times New Roman" w:cs="Times New Roman"/>
          <w:lang w:eastAsia="zh-CN"/>
        </w:rPr>
        <w:t>和</w:t>
      </w:r>
      <w:proofErr w:type="gramEnd"/>
      <w:r>
        <w:rPr>
          <w:rFonts w:ascii="Times New Roman" w:hAnsi="Times New Roman" w:cs="Times New Roman"/>
          <w:lang w:eastAsia="zh-CN"/>
        </w:rPr>
        <w:t>超调；当</w:t>
      </w:r>
      <w:r>
        <w:rPr>
          <w:rFonts w:ascii="Times New Roman" w:hAnsi="Times New Roman" w:cs="Times New Roman"/>
          <w:lang w:eastAsia="zh-CN"/>
        </w:rPr>
        <w:t>|e|≤3℃</w:t>
      </w:r>
      <w:r>
        <w:rPr>
          <w:rFonts w:ascii="Times New Roman" w:hAnsi="Times New Roman" w:cs="Times New Roman"/>
          <w:lang w:eastAsia="zh-CN"/>
        </w:rPr>
        <w:t>时恢复积分作用以消除稳态误差。</w:t>
      </w:r>
    </w:p>
    <w:p w14:paraId="4407460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lastRenderedPageBreak/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）微分对测量值（</w:t>
      </w:r>
      <w:r>
        <w:rPr>
          <w:rFonts w:ascii="Times New Roman" w:hAnsi="Times New Roman" w:cs="Times New Roman"/>
        </w:rPr>
        <w:t>Derivative on Measurement</w:t>
      </w:r>
      <w:r>
        <w:rPr>
          <w:rFonts w:ascii="Times New Roman" w:hAnsi="Times New Roman" w:cs="Times New Roman"/>
        </w:rPr>
        <w:t>）：</w:t>
      </w:r>
      <w:proofErr w:type="spellStart"/>
      <w:r>
        <w:rPr>
          <w:rFonts w:ascii="Times New Roman" w:hAnsi="Times New Roman" w:cs="Times New Roman"/>
        </w:rPr>
        <w:t>将微分项改为对温度测量值求导，即</w:t>
      </w:r>
      <w:r>
        <w:rPr>
          <w:rFonts w:ascii="Times New Roman" w:hAnsi="Times New Roman" w:cs="Times New Roman"/>
          <w:highlight w:val="yellow"/>
        </w:rPr>
        <w:t>d_term</w:t>
      </w:r>
      <w:proofErr w:type="spellEnd"/>
      <w:r>
        <w:rPr>
          <w:rFonts w:ascii="Times New Roman" w:hAnsi="Times New Roman" w:cs="Times New Roman"/>
          <w:highlight w:val="yellow"/>
        </w:rPr>
        <w:t xml:space="preserve"> = -Kd × [y(k)-y(k-1)]/</w:t>
      </w:r>
      <w:proofErr w:type="spellStart"/>
      <w:r>
        <w:rPr>
          <w:rFonts w:ascii="Times New Roman" w:hAnsi="Times New Roman" w:cs="Times New Roman"/>
          <w:highlight w:val="yellow"/>
        </w:rPr>
        <w:t>Ts</w:t>
      </w:r>
      <w:r>
        <w:rPr>
          <w:rFonts w:ascii="Times New Roman" w:hAnsi="Times New Roman" w:cs="Times New Roman"/>
        </w:rPr>
        <w:t>，而非对偏差求导</w:t>
      </w:r>
      <w:proofErr w:type="spellEnd"/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  <w:lang w:eastAsia="zh-CN"/>
        </w:rPr>
        <w:t>这样设定值变化时不会产生微分冲击，提高了系统的平稳性。</w:t>
      </w:r>
    </w:p>
    <w:p w14:paraId="6616287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）抗积分饱和（</w:t>
      </w:r>
      <w:r>
        <w:rPr>
          <w:rFonts w:ascii="Times New Roman" w:hAnsi="Times New Roman" w:cs="Times New Roman"/>
          <w:lang w:eastAsia="zh-CN"/>
        </w:rPr>
        <w:t>Anti-Windup</w:t>
      </w:r>
      <w:r>
        <w:rPr>
          <w:rFonts w:ascii="Times New Roman" w:hAnsi="Times New Roman" w:cs="Times New Roman"/>
          <w:lang w:eastAsia="zh-CN"/>
        </w:rPr>
        <w:t>）：当输出达到</w:t>
      </w:r>
      <w:proofErr w:type="gramStart"/>
      <w:r>
        <w:rPr>
          <w:rFonts w:ascii="Times New Roman" w:hAnsi="Times New Roman" w:cs="Times New Roman"/>
          <w:lang w:eastAsia="zh-CN"/>
        </w:rPr>
        <w:t>限幅值</w:t>
      </w:r>
      <w:proofErr w:type="gramEnd"/>
      <w:r>
        <w:rPr>
          <w:rFonts w:ascii="Times New Roman" w:hAnsi="Times New Roman" w:cs="Times New Roman"/>
          <w:lang w:eastAsia="zh-CN"/>
        </w:rPr>
        <w:t>时，若误差方向与饱和方向一致（如已达最大</w:t>
      </w:r>
      <w:proofErr w:type="gramStart"/>
      <w:r>
        <w:rPr>
          <w:rFonts w:ascii="Times New Roman" w:hAnsi="Times New Roman" w:cs="Times New Roman"/>
          <w:lang w:eastAsia="zh-CN"/>
        </w:rPr>
        <w:t>加热量但温度</w:t>
      </w:r>
      <w:proofErr w:type="gramEnd"/>
      <w:r>
        <w:rPr>
          <w:rFonts w:ascii="Times New Roman" w:hAnsi="Times New Roman" w:cs="Times New Roman"/>
          <w:lang w:eastAsia="zh-CN"/>
        </w:rPr>
        <w:t>仍偏低），则回退积分累积值，防止积分项深度饱和导致控制量长期卡在</w:t>
      </w:r>
      <w:proofErr w:type="gramStart"/>
      <w:r>
        <w:rPr>
          <w:rFonts w:ascii="Times New Roman" w:hAnsi="Times New Roman" w:cs="Times New Roman"/>
          <w:lang w:eastAsia="zh-CN"/>
        </w:rPr>
        <w:t>限幅值</w:t>
      </w:r>
      <w:proofErr w:type="gramEnd"/>
      <w:r>
        <w:rPr>
          <w:rFonts w:ascii="Times New Roman" w:hAnsi="Times New Roman" w:cs="Times New Roman"/>
          <w:lang w:eastAsia="zh-CN"/>
        </w:rPr>
        <w:t>无法退出。</w:t>
      </w:r>
    </w:p>
    <w:p w14:paraId="7B1B910E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1.3 PID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参数整定方法</w:t>
      </w:r>
    </w:p>
    <w:p w14:paraId="6B98C3E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参数整定是决定控制系统性能的关键环节。常用的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参数整定方法可分为以下几类：</w:t>
      </w:r>
    </w:p>
    <w:p w14:paraId="5E9FDAC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</w:t>
      </w:r>
      <w:proofErr w:type="gramStart"/>
      <w:r>
        <w:rPr>
          <w:rFonts w:ascii="Times New Roman" w:hAnsi="Times New Roman" w:cs="Times New Roman"/>
          <w:lang w:eastAsia="zh-CN"/>
        </w:rPr>
        <w:t>试凑法</w:t>
      </w:r>
      <w:proofErr w:type="gramEnd"/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Trial-and-Error</w:t>
      </w:r>
      <w:r>
        <w:rPr>
          <w:rFonts w:ascii="Times New Roman" w:hAnsi="Times New Roman" w:cs="Times New Roman"/>
          <w:lang w:eastAsia="zh-CN"/>
        </w:rPr>
        <w:t>）：遵循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先比例、后积分、再微分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的原则。先将</w:t>
      </w:r>
      <w:r>
        <w:rPr>
          <w:rFonts w:ascii="Times New Roman" w:hAnsi="Times New Roman" w:cs="Times New Roman"/>
          <w:lang w:eastAsia="zh-CN"/>
        </w:rPr>
        <w:t>Ki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Kd</w:t>
      </w:r>
      <w:r>
        <w:rPr>
          <w:rFonts w:ascii="Times New Roman" w:hAnsi="Times New Roman" w:cs="Times New Roman"/>
          <w:lang w:eastAsia="zh-CN"/>
        </w:rPr>
        <w:t>置零，仅用比例环节，从</w:t>
      </w:r>
      <w:proofErr w:type="gramStart"/>
      <w:r>
        <w:rPr>
          <w:rFonts w:ascii="Times New Roman" w:hAnsi="Times New Roman" w:cs="Times New Roman"/>
          <w:lang w:eastAsia="zh-CN"/>
        </w:rPr>
        <w:t>较小值</w:t>
      </w:r>
      <w:proofErr w:type="gramEnd"/>
      <w:r>
        <w:rPr>
          <w:rFonts w:ascii="Times New Roman" w:hAnsi="Times New Roman" w:cs="Times New Roman"/>
          <w:lang w:eastAsia="zh-CN"/>
        </w:rPr>
        <w:t>逐渐增大</w:t>
      </w:r>
      <w:r>
        <w:rPr>
          <w:rFonts w:ascii="Times New Roman" w:hAnsi="Times New Roman" w:cs="Times New Roman"/>
          <w:lang w:eastAsia="zh-CN"/>
        </w:rPr>
        <w:t>Kp</w:t>
      </w:r>
      <w:r>
        <w:rPr>
          <w:rFonts w:ascii="Times New Roman" w:hAnsi="Times New Roman" w:cs="Times New Roman"/>
          <w:lang w:eastAsia="zh-CN"/>
        </w:rPr>
        <w:t>直至系统出现临界振荡或达到满意的响应速度；然后加入积分环节</w:t>
      </w:r>
      <w:r>
        <w:rPr>
          <w:rFonts w:ascii="Times New Roman" w:hAnsi="Times New Roman" w:cs="Times New Roman"/>
          <w:lang w:eastAsia="zh-CN"/>
        </w:rPr>
        <w:t>Ki</w:t>
      </w:r>
      <w:r>
        <w:rPr>
          <w:rFonts w:ascii="Times New Roman" w:hAnsi="Times New Roman" w:cs="Times New Roman"/>
          <w:lang w:eastAsia="zh-CN"/>
        </w:rPr>
        <w:t>，从</w:t>
      </w:r>
      <w:proofErr w:type="gramStart"/>
      <w:r>
        <w:rPr>
          <w:rFonts w:ascii="Times New Roman" w:hAnsi="Times New Roman" w:cs="Times New Roman"/>
          <w:lang w:eastAsia="zh-CN"/>
        </w:rPr>
        <w:t>较小值</w:t>
      </w:r>
      <w:proofErr w:type="gramEnd"/>
      <w:r>
        <w:rPr>
          <w:rFonts w:ascii="Times New Roman" w:hAnsi="Times New Roman" w:cs="Times New Roman"/>
          <w:lang w:eastAsia="zh-CN"/>
        </w:rPr>
        <w:t>逐渐增大以消除稳态误差，同时适当回调</w:t>
      </w:r>
      <w:r>
        <w:rPr>
          <w:rFonts w:ascii="Times New Roman" w:hAnsi="Times New Roman" w:cs="Times New Roman"/>
          <w:lang w:eastAsia="zh-CN"/>
        </w:rPr>
        <w:t>Kp</w:t>
      </w:r>
      <w:r>
        <w:rPr>
          <w:rFonts w:ascii="Times New Roman" w:hAnsi="Times New Roman" w:cs="Times New Roman"/>
          <w:lang w:eastAsia="zh-CN"/>
        </w:rPr>
        <w:t>；最后加入微分环节</w:t>
      </w:r>
      <w:r>
        <w:rPr>
          <w:rFonts w:ascii="Times New Roman" w:hAnsi="Times New Roman" w:cs="Times New Roman"/>
          <w:lang w:eastAsia="zh-CN"/>
        </w:rPr>
        <w:t>Kd</w:t>
      </w:r>
      <w:r>
        <w:rPr>
          <w:rFonts w:ascii="Times New Roman" w:hAnsi="Times New Roman" w:cs="Times New Roman"/>
          <w:lang w:eastAsia="zh-CN"/>
        </w:rPr>
        <w:t>，抑制超调并改善动态响应。该方法直观易行，但依赖工程经验。</w:t>
      </w:r>
    </w:p>
    <w:p w14:paraId="3598826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Ziegler-Nichols</w:t>
      </w:r>
      <w:r>
        <w:rPr>
          <w:rFonts w:ascii="Times New Roman" w:hAnsi="Times New Roman" w:cs="Times New Roman"/>
          <w:lang w:eastAsia="zh-CN"/>
        </w:rPr>
        <w:t>阶跃响应法：对被控对象施加阶跃输入，从开环阶跃响应曲线中提取特征参数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lang w:eastAsia="zh-CN"/>
        </w:rPr>
        <w:t>（增益）、</w:t>
      </w:r>
      <w:r>
        <w:rPr>
          <w:rFonts w:ascii="Times New Roman" w:hAnsi="Times New Roman" w:cs="Times New Roman"/>
          <w:lang w:eastAsia="zh-CN"/>
        </w:rPr>
        <w:t>T₁</w:t>
      </w:r>
      <w:r>
        <w:rPr>
          <w:rFonts w:ascii="Times New Roman" w:hAnsi="Times New Roman" w:cs="Times New Roman"/>
          <w:lang w:eastAsia="zh-CN"/>
        </w:rPr>
        <w:t>（时间常数）和</w:t>
      </w:r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（纯滞后时间），然后根据经验公式计算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参数。适用于一阶</w:t>
      </w:r>
      <w:proofErr w:type="gramStart"/>
      <w:r>
        <w:rPr>
          <w:rFonts w:ascii="Times New Roman" w:hAnsi="Times New Roman" w:cs="Times New Roman"/>
          <w:lang w:eastAsia="zh-CN"/>
        </w:rPr>
        <w:t>惯性加纯滞后</w:t>
      </w:r>
      <w:proofErr w:type="gramEnd"/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）系统。本系统通过此方法获得了多组候选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参数。</w:t>
      </w:r>
    </w:p>
    <w:p w14:paraId="36D02E5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）稳定边界法（临界比例度法）：仅用比例控制，逐步增大</w:t>
      </w:r>
      <w:r>
        <w:rPr>
          <w:rFonts w:ascii="Times New Roman" w:hAnsi="Times New Roman" w:cs="Times New Roman"/>
          <w:lang w:eastAsia="zh-CN"/>
        </w:rPr>
        <w:t>Kp</w:t>
      </w:r>
      <w:r>
        <w:rPr>
          <w:rFonts w:ascii="Times New Roman" w:hAnsi="Times New Roman" w:cs="Times New Roman"/>
          <w:lang w:eastAsia="zh-CN"/>
        </w:rPr>
        <w:t>使系统输出</w:t>
      </w:r>
      <w:proofErr w:type="gramStart"/>
      <w:r>
        <w:rPr>
          <w:rFonts w:ascii="Times New Roman" w:hAnsi="Times New Roman" w:cs="Times New Roman"/>
          <w:lang w:eastAsia="zh-CN"/>
        </w:rPr>
        <w:t>产生等幅振荡</w:t>
      </w:r>
      <w:proofErr w:type="gramEnd"/>
      <w:r>
        <w:rPr>
          <w:rFonts w:ascii="Times New Roman" w:hAnsi="Times New Roman" w:cs="Times New Roman"/>
          <w:lang w:eastAsia="zh-CN"/>
        </w:rPr>
        <w:t>，记录临界增益</w:t>
      </w:r>
      <w:r>
        <w:rPr>
          <w:rFonts w:ascii="Times New Roman" w:hAnsi="Times New Roman" w:cs="Times New Roman"/>
          <w:lang w:eastAsia="zh-CN"/>
        </w:rPr>
        <w:t>Kc</w:t>
      </w:r>
      <w:r>
        <w:rPr>
          <w:rFonts w:ascii="Times New Roman" w:hAnsi="Times New Roman" w:cs="Times New Roman"/>
          <w:lang w:eastAsia="zh-CN"/>
        </w:rPr>
        <w:t>和临界振荡周期</w:t>
      </w:r>
      <w:r>
        <w:rPr>
          <w:rFonts w:ascii="Times New Roman" w:hAnsi="Times New Roman" w:cs="Times New Roman"/>
          <w:lang w:eastAsia="zh-CN"/>
        </w:rPr>
        <w:t>Tc</w:t>
      </w:r>
      <w:r>
        <w:rPr>
          <w:rFonts w:ascii="Times New Roman" w:hAnsi="Times New Roman" w:cs="Times New Roman"/>
          <w:lang w:eastAsia="zh-CN"/>
        </w:rPr>
        <w:t>，按</w:t>
      </w:r>
      <w:r>
        <w:rPr>
          <w:rFonts w:ascii="Times New Roman" w:hAnsi="Times New Roman" w:cs="Times New Roman"/>
          <w:lang w:eastAsia="zh-CN"/>
        </w:rPr>
        <w:t>Z-N</w:t>
      </w:r>
      <w:r>
        <w:rPr>
          <w:rFonts w:ascii="Times New Roman" w:hAnsi="Times New Roman" w:cs="Times New Roman"/>
          <w:lang w:eastAsia="zh-CN"/>
        </w:rPr>
        <w:t>公式计算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参数。适用于闭环系统可产生稳定振荡的场合。</w:t>
      </w:r>
    </w:p>
    <w:p w14:paraId="6B8DC56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）基于模型的整定方法：先通过系统辨识建立被控对象的数学模型（本系统采用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模型</w:t>
      </w:r>
      <w:r>
        <w:rPr>
          <w:rFonts w:ascii="Times New Roman" w:hAnsi="Times New Roman" w:cs="Times New Roman"/>
          <w:lang w:eastAsia="zh-CN"/>
        </w:rPr>
        <w:t>G(s)=</w:t>
      </w:r>
      <w:proofErr w:type="spellStart"/>
      <w:r>
        <w:rPr>
          <w:rFonts w:ascii="Times New Roman" w:hAnsi="Times New Roman" w:cs="Times New Roman"/>
          <w:lang w:eastAsia="zh-CN"/>
        </w:rPr>
        <w:t>K·e</w:t>
      </w:r>
      <w:proofErr w:type="spellEnd"/>
      <w:r>
        <w:rPr>
          <w:rFonts w:ascii="Times New Roman" w:hAnsi="Times New Roman" w:cs="Times New Roman"/>
          <w:lang w:eastAsia="zh-CN"/>
        </w:rPr>
        <w:t>^(-</w:t>
      </w:r>
      <w:proofErr w:type="spellStart"/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s</w:t>
      </w:r>
      <w:proofErr w:type="spellEnd"/>
      <w:r>
        <w:rPr>
          <w:rFonts w:ascii="Times New Roman" w:hAnsi="Times New Roman" w:cs="Times New Roman"/>
          <w:lang w:eastAsia="zh-CN"/>
        </w:rPr>
        <w:t>)/(T₁s+1)</w:t>
      </w:r>
      <w:r>
        <w:rPr>
          <w:rFonts w:ascii="Times New Roman" w:hAnsi="Times New Roman" w:cs="Times New Roman"/>
          <w:lang w:eastAsia="zh-CN"/>
        </w:rPr>
        <w:t>），然后基于模型利用</w:t>
      </w:r>
      <w:r>
        <w:rPr>
          <w:rFonts w:ascii="Times New Roman" w:hAnsi="Times New Roman" w:cs="Times New Roman"/>
          <w:lang w:eastAsia="zh-CN"/>
        </w:rPr>
        <w:t>MATLAB</w:t>
      </w:r>
      <w:r>
        <w:rPr>
          <w:rFonts w:ascii="Times New Roman" w:hAnsi="Times New Roman" w:cs="Times New Roman"/>
          <w:lang w:eastAsia="zh-CN"/>
        </w:rPr>
        <w:t>仿真进行参数优化。该方法可预先验证控制效果，减少实际调试风险。</w:t>
      </w:r>
    </w:p>
    <w:p w14:paraId="38DAAA14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highlight w:val="yellow"/>
          <w:lang w:eastAsia="zh-CN"/>
        </w:rPr>
        <w:t>本系统</w:t>
      </w:r>
      <w:r>
        <w:rPr>
          <w:rFonts w:ascii="Times New Roman" w:hAnsi="Times New Roman" w:cs="Times New Roman"/>
          <w:lang w:eastAsia="zh-CN"/>
        </w:rPr>
        <w:t>综合运用了上述方法：通过</w:t>
      </w:r>
      <w:r>
        <w:rPr>
          <w:rFonts w:ascii="Times New Roman" w:hAnsi="Times New Roman" w:cs="Times New Roman"/>
          <w:lang w:eastAsia="zh-CN"/>
        </w:rPr>
        <w:t>MATLAB</w:t>
      </w:r>
      <w:r>
        <w:rPr>
          <w:rFonts w:ascii="Times New Roman" w:hAnsi="Times New Roman" w:cs="Times New Roman"/>
          <w:lang w:eastAsia="zh-CN"/>
        </w:rPr>
        <w:t>对被控对象进行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模型辨识，利用</w:t>
      </w:r>
      <w:r>
        <w:rPr>
          <w:rFonts w:ascii="Times New Roman" w:hAnsi="Times New Roman" w:cs="Times New Roman"/>
          <w:lang w:eastAsia="zh-CN"/>
        </w:rPr>
        <w:t>Ziegler-Nichols</w:t>
      </w:r>
      <w:r>
        <w:rPr>
          <w:rFonts w:ascii="Times New Roman" w:hAnsi="Times New Roman" w:cs="Times New Roman"/>
          <w:lang w:eastAsia="zh-CN"/>
        </w:rPr>
        <w:t>法</w:t>
      </w:r>
      <w:proofErr w:type="gramStart"/>
      <w:r>
        <w:rPr>
          <w:rFonts w:ascii="Times New Roman" w:hAnsi="Times New Roman" w:cs="Times New Roman"/>
          <w:lang w:eastAsia="zh-CN"/>
        </w:rPr>
        <w:t>和试凑法</w:t>
      </w:r>
      <w:proofErr w:type="gramEnd"/>
      <w:r>
        <w:rPr>
          <w:rFonts w:ascii="Times New Roman" w:hAnsi="Times New Roman" w:cs="Times New Roman"/>
          <w:lang w:eastAsia="zh-CN"/>
        </w:rPr>
        <w:t>进行参数整定，最终确定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参数为</w:t>
      </w:r>
      <w:r>
        <w:rPr>
          <w:rFonts w:ascii="Times New Roman" w:hAnsi="Times New Roman" w:cs="Times New Roman"/>
          <w:lang w:eastAsia="zh-CN"/>
        </w:rPr>
        <w:t>Kp=15.0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Ki=0.8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Kd=2.5</w:t>
      </w:r>
      <w:r>
        <w:rPr>
          <w:rFonts w:ascii="Times New Roman" w:hAnsi="Times New Roman" w:cs="Times New Roman"/>
          <w:lang w:eastAsia="zh-CN"/>
        </w:rPr>
        <w:t>。仿真结果表明，该参数使系统超调量小于</w:t>
      </w:r>
      <w:r>
        <w:rPr>
          <w:rFonts w:ascii="Times New Roman" w:hAnsi="Times New Roman" w:cs="Times New Roman"/>
          <w:lang w:eastAsia="zh-CN"/>
        </w:rPr>
        <w:t>15%</w:t>
      </w:r>
      <w:r>
        <w:rPr>
          <w:rFonts w:ascii="Times New Roman" w:hAnsi="Times New Roman" w:cs="Times New Roman"/>
          <w:lang w:eastAsia="zh-CN"/>
        </w:rPr>
        <w:t>，稳态误差小于</w:t>
      </w:r>
      <w:r>
        <w:rPr>
          <w:rFonts w:ascii="Times New Roman" w:hAnsi="Times New Roman" w:cs="Times New Roman"/>
          <w:lang w:eastAsia="zh-CN"/>
        </w:rPr>
        <w:t>±0.3℃</w:t>
      </w:r>
      <w:r>
        <w:rPr>
          <w:rFonts w:ascii="Times New Roman" w:hAnsi="Times New Roman" w:cs="Times New Roman"/>
          <w:lang w:eastAsia="zh-CN"/>
        </w:rPr>
        <w:t>，满足设计指标要求。</w:t>
      </w:r>
    </w:p>
    <w:p w14:paraId="37BB9ACE" w14:textId="77777777" w:rsidR="008E3260" w:rsidRDefault="00000000">
      <w:pPr>
        <w:jc w:val="both"/>
        <w:rPr>
          <w:rFonts w:ascii="Times New Roman" w:eastAsia="黑体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="黑体" w:hAnsi="Times New Roman" w:cs="Times New Roman"/>
          <w:color w:val="000000" w:themeColor="text1"/>
          <w:sz w:val="28"/>
          <w:szCs w:val="28"/>
          <w:lang w:eastAsia="zh-CN"/>
        </w:rPr>
        <w:t xml:space="preserve">2 </w:t>
      </w:r>
      <w:r>
        <w:rPr>
          <w:rFonts w:ascii="Times New Roman" w:eastAsia="黑体" w:hAnsi="Times New Roman" w:cs="Times New Roman"/>
          <w:color w:val="000000" w:themeColor="text1"/>
          <w:sz w:val="28"/>
          <w:szCs w:val="28"/>
          <w:lang w:eastAsia="zh-CN"/>
        </w:rPr>
        <w:t>系统总体方案设计</w:t>
      </w:r>
    </w:p>
    <w:p w14:paraId="332EAD00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color w:val="000000" w:themeColor="text1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2.1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系统总体架构</w:t>
      </w:r>
    </w:p>
    <w:p w14:paraId="20AF9C8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33AAD57" wp14:editId="4D188BF7">
                <wp:simplePos x="0" y="0"/>
                <wp:positionH relativeFrom="column">
                  <wp:posOffset>4185920</wp:posOffset>
                </wp:positionH>
                <wp:positionV relativeFrom="paragraph">
                  <wp:posOffset>69850</wp:posOffset>
                </wp:positionV>
                <wp:extent cx="15875" cy="556260"/>
                <wp:effectExtent l="9525" t="9525" r="20320" b="13335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">
                      <w14:nvContentPartPr>
                        <w14:cNvContentPartPr/>
                      </w14:nvContentPartPr>
                      <w14:xfrm>
                        <a:off x="5266055" y="1272540"/>
                        <a:ext cx="15875" cy="55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C87C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4" o:spid="_x0000_s1026" type="#_x0000_t75" style="position:absolute;margin-left:329.6pt;margin-top:5.5pt;width:416.65pt;height:14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">
                <v:imagedata r:id="rId10" o:title="" croptop="-143875f" cropleft="-9863764f"/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本系统采用模块化设计思想，以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微控制器为核心，系统组成包括：温度检测模块、键盘输入模块、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显示模块、驱动模块（控制加热片和</w:t>
      </w:r>
      <w:r>
        <w:rPr>
          <w:rFonts w:ascii="Times New Roman" w:hAnsi="Times New Roman" w:cs="Times New Roman"/>
          <w:lang w:eastAsia="zh-CN"/>
        </w:rPr>
        <w:lastRenderedPageBreak/>
        <w:t>TEC</w:t>
      </w:r>
      <w:r>
        <w:rPr>
          <w:rFonts w:ascii="Times New Roman" w:hAnsi="Times New Roman" w:cs="Times New Roman"/>
          <w:lang w:eastAsia="zh-CN"/>
        </w:rPr>
        <w:t>半导体制冷片）、蜂鸣器报警模块、串口通信模块以及电源模块。系统总体组成框图如图</w:t>
      </w:r>
      <w:r>
        <w:rPr>
          <w:rFonts w:ascii="Times New Roman" w:hAnsi="Times New Roman" w:cs="Times New Roman"/>
          <w:lang w:eastAsia="zh-CN"/>
        </w:rPr>
        <w:t>2.1</w:t>
      </w:r>
      <w:r>
        <w:rPr>
          <w:rFonts w:ascii="Times New Roman" w:hAnsi="Times New Roman" w:cs="Times New Roman"/>
          <w:lang w:eastAsia="zh-CN"/>
        </w:rPr>
        <w:t>所示。</w:t>
      </w:r>
    </w:p>
    <w:p w14:paraId="0C141A5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1BE66C3" wp14:editId="40790D1F">
                <wp:simplePos x="0" y="0"/>
                <wp:positionH relativeFrom="column">
                  <wp:posOffset>2956560</wp:posOffset>
                </wp:positionH>
                <wp:positionV relativeFrom="paragraph">
                  <wp:posOffset>349250</wp:posOffset>
                </wp:positionV>
                <wp:extent cx="204470" cy="163830"/>
                <wp:effectExtent l="9525" t="9525" r="14605" b="9525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">
                      <w14:nvContentPartPr>
                        <w14:cNvContentPartPr/>
                      </w14:nvContentPartPr>
                      <w14:xfrm>
                        <a:off x="4036695" y="2588260"/>
                        <a:ext cx="20447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6D658" id="墨迹 23" o:spid="_x0000_s1026" type="#_x0000_t75" style="position:absolute;margin-left:232.8pt;margin-top:27.5pt;width:334.7pt;height:21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">
                <v:imagedata r:id="rId12" o:title="" croptop="-924103f" cropleft="-1180765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EF946A2" wp14:editId="3C17B607">
                <wp:simplePos x="0" y="0"/>
                <wp:positionH relativeFrom="column">
                  <wp:posOffset>2915920</wp:posOffset>
                </wp:positionH>
                <wp:positionV relativeFrom="paragraph">
                  <wp:posOffset>847090</wp:posOffset>
                </wp:positionV>
                <wp:extent cx="272415" cy="635"/>
                <wp:effectExtent l="9525" t="9525" r="22860" b="1270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3">
                      <w14:nvContentPartPr>
                        <w14:cNvContentPartPr/>
                      </w14:nvContentPartPr>
                      <w14:xfrm>
                        <a:off x="3996055" y="3086100"/>
                        <a:ext cx="272415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1201B" id="墨迹 22" o:spid="_x0000_s1026" type="#_x0000_t75" style="position:absolute;margin-left:229.6pt;margin-top:66.7pt;width:336.85pt;height:24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">
                <v:imagedata r:id="rId14" o:title="" croptop="-5977378f" cropleft="-896373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AF0A13" wp14:editId="7A226B71">
                <wp:simplePos x="0" y="0"/>
                <wp:positionH relativeFrom="column">
                  <wp:posOffset>4465320</wp:posOffset>
                </wp:positionH>
                <wp:positionV relativeFrom="paragraph">
                  <wp:posOffset>3286760</wp:posOffset>
                </wp:positionV>
                <wp:extent cx="318135" cy="4445"/>
                <wp:effectExtent l="9525" t="9525" r="22860" b="1651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5">
                      <w14:nvContentPartPr>
                        <w14:cNvContentPartPr/>
                      </w14:nvContentPartPr>
                      <w14:xfrm>
                        <a:off x="5545455" y="5525770"/>
                        <a:ext cx="318135" cy="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3AFB6" id="墨迹 21" o:spid="_x0000_s1026" type="#_x0000_t75" style="position:absolute;margin-left:351.6pt;margin-top:258.8pt;width:462.45pt;height:43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">
                <v:imagedata r:id="rId16" o:title="" croptop="-15386790f" cropleft="-1075975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80C7AA" wp14:editId="087870BF">
                <wp:simplePos x="0" y="0"/>
                <wp:positionH relativeFrom="column">
                  <wp:posOffset>4429760</wp:posOffset>
                </wp:positionH>
                <wp:positionV relativeFrom="paragraph">
                  <wp:posOffset>2799080</wp:posOffset>
                </wp:positionV>
                <wp:extent cx="659765" cy="14605"/>
                <wp:effectExtent l="9525" t="9525" r="16510" b="2159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7">
                      <w14:nvContentPartPr>
                        <w14:cNvContentPartPr/>
                      </w14:nvContentPartPr>
                      <w14:xfrm>
                        <a:off x="5509895" y="5038090"/>
                        <a:ext cx="659765" cy="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9EA8D" id="墨迹 20" o:spid="_x0000_s1026" type="#_x0000_t75" style="position:absolute;margin-left:348.8pt;margin-top:220.4pt;width:486.55pt;height:39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">
                <v:imagedata r:id="rId18" o:title="" croptop="-9792067f" cropleft="-531032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0F89F468" wp14:editId="3A71E2EB">
            <wp:extent cx="4416425" cy="3530600"/>
            <wp:effectExtent l="0" t="0" r="3175" b="0"/>
            <wp:docPr id="1" name="图片 1" descr="3CB2DCCCD29C400DE848D2BCB7670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B2DCCCD29C400DE848D2BCB7670F8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6F4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2.1 </w:t>
      </w:r>
      <w:r>
        <w:rPr>
          <w:rFonts w:ascii="Times New Roman" w:hAnsi="Times New Roman" w:cs="Times New Roman"/>
          <w:sz w:val="21"/>
          <w:lang w:eastAsia="zh-CN"/>
        </w:rPr>
        <w:t>系统总体组成框图</w:t>
      </w:r>
    </w:p>
    <w:p w14:paraId="61B3556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系统工作流程为：温度传感器实时采集箱内温度，经</w:t>
      </w:r>
      <w:r>
        <w:rPr>
          <w:rFonts w:ascii="Times New Roman" w:hAnsi="Times New Roman" w:cs="Times New Roman"/>
          <w:lang w:eastAsia="zh-CN"/>
        </w:rPr>
        <w:t>1-Wire</w:t>
      </w:r>
      <w:r>
        <w:rPr>
          <w:rFonts w:ascii="Times New Roman" w:hAnsi="Times New Roman" w:cs="Times New Roman"/>
          <w:lang w:eastAsia="zh-CN"/>
        </w:rPr>
        <w:t>总线传送至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；用户通过矩阵键盘设定目标温度值，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显示屏同步显示当前温度、目标温度和工作状态；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运行位置式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控制算法，根据当前温度与目标温度的偏差计算控制量；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输出经驱动模块转换为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信号，驱动加热片或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制冷片工作；同时，系统通过串口每秒向上位机上报一次运行数据，并支持远程命令控制；当温度偏差超过</w:t>
      </w:r>
      <w:r>
        <w:rPr>
          <w:rFonts w:ascii="Times New Roman" w:hAnsi="Times New Roman" w:cs="Times New Roman"/>
          <w:lang w:eastAsia="zh-CN"/>
        </w:rPr>
        <w:t>2℃</w:t>
      </w:r>
      <w:r>
        <w:rPr>
          <w:rFonts w:ascii="Times New Roman" w:hAnsi="Times New Roman" w:cs="Times New Roman"/>
          <w:lang w:eastAsia="zh-CN"/>
        </w:rPr>
        <w:t>且持续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  <w:lang w:eastAsia="zh-CN"/>
        </w:rPr>
        <w:t>秒无改善时，蜂鸣器发出声光报警。</w:t>
      </w:r>
    </w:p>
    <w:p w14:paraId="37DF1D6A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2.2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元器件选型分析</w:t>
      </w:r>
    </w:p>
    <w:p w14:paraId="057847A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在系统设计中，多个关键功能模块存在多种可行的实现方案。以下从性能、成本、开发难度等角度对核心元器件进行对比分析，说明最终选型理由。</w:t>
      </w:r>
    </w:p>
    <w:p w14:paraId="726254F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）核心微控制器：备选方案包括</w:t>
      </w:r>
      <w:r>
        <w:rPr>
          <w:rFonts w:ascii="Times New Roman" w:hAnsi="Times New Roman" w:cs="Times New Roman"/>
          <w:lang w:eastAsia="zh-CN"/>
        </w:rPr>
        <w:t>STC89C52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位</w:t>
      </w:r>
      <w:r>
        <w:rPr>
          <w:rFonts w:ascii="Times New Roman" w:hAnsi="Times New Roman" w:cs="Times New Roman"/>
          <w:lang w:eastAsia="zh-CN"/>
        </w:rPr>
        <w:t>51</w:t>
      </w:r>
      <w:r>
        <w:rPr>
          <w:rFonts w:ascii="Times New Roman" w:hAnsi="Times New Roman" w:cs="Times New Roman"/>
          <w:lang w:eastAsia="zh-CN"/>
        </w:rPr>
        <w:t>单片机）、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32</w:t>
      </w:r>
      <w:r>
        <w:rPr>
          <w:rFonts w:ascii="Times New Roman" w:hAnsi="Times New Roman" w:cs="Times New Roman"/>
          <w:lang w:eastAsia="zh-CN"/>
        </w:rPr>
        <w:t>位</w:t>
      </w:r>
      <w:r>
        <w:rPr>
          <w:rFonts w:ascii="Times New Roman" w:hAnsi="Times New Roman" w:cs="Times New Roman"/>
          <w:lang w:eastAsia="zh-CN"/>
        </w:rPr>
        <w:t>ARM Cortex-M3</w:t>
      </w:r>
      <w:r>
        <w:rPr>
          <w:rFonts w:ascii="Times New Roman" w:hAnsi="Times New Roman" w:cs="Times New Roman"/>
          <w:lang w:eastAsia="zh-CN"/>
        </w:rPr>
        <w:t>）和</w:t>
      </w:r>
      <w:r>
        <w:rPr>
          <w:rFonts w:ascii="Times New Roman" w:hAnsi="Times New Roman" w:cs="Times New Roman"/>
          <w:lang w:eastAsia="zh-CN"/>
        </w:rPr>
        <w:t>Arduino Uno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ATmega328P</w:t>
      </w:r>
      <w:r>
        <w:rPr>
          <w:rFonts w:ascii="Times New Roman" w:hAnsi="Times New Roman" w:cs="Times New Roman"/>
          <w:lang w:eastAsia="zh-CN"/>
        </w:rPr>
        <w:t>）。</w:t>
      </w:r>
      <w:r>
        <w:rPr>
          <w:rFonts w:ascii="Times New Roman" w:hAnsi="Times New Roman" w:cs="Times New Roman"/>
          <w:lang w:eastAsia="zh-CN"/>
        </w:rPr>
        <w:t>STC89C52</w:t>
      </w:r>
      <w:r>
        <w:rPr>
          <w:rFonts w:ascii="Times New Roman" w:hAnsi="Times New Roman" w:cs="Times New Roman"/>
          <w:lang w:eastAsia="zh-CN"/>
        </w:rPr>
        <w:t>虽然成本最低（约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元），但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位架构运算速度慢，无硬件乘法器，难以在</w:t>
      </w:r>
      <w:r>
        <w:rPr>
          <w:rFonts w:ascii="Times New Roman" w:hAnsi="Times New Roman" w:cs="Times New Roman"/>
          <w:lang w:eastAsia="zh-CN"/>
        </w:rPr>
        <w:t>200ms</w:t>
      </w:r>
      <w:r>
        <w:rPr>
          <w:rFonts w:ascii="Times New Roman" w:hAnsi="Times New Roman" w:cs="Times New Roman"/>
          <w:lang w:eastAsia="zh-CN"/>
        </w:rPr>
        <w:t>周期内完成浮点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运算；</w:t>
      </w:r>
      <w:r>
        <w:rPr>
          <w:rFonts w:ascii="Times New Roman" w:hAnsi="Times New Roman" w:cs="Times New Roman"/>
          <w:lang w:eastAsia="zh-CN"/>
        </w:rPr>
        <w:t>Arduino Uno</w:t>
      </w:r>
      <w:r>
        <w:rPr>
          <w:rFonts w:ascii="Times New Roman" w:hAnsi="Times New Roman" w:cs="Times New Roman"/>
          <w:lang w:eastAsia="zh-CN"/>
        </w:rPr>
        <w:t>开发简便但性能有限，且外设资源较少。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主频</w:t>
      </w:r>
      <w:r>
        <w:rPr>
          <w:rFonts w:ascii="Times New Roman" w:hAnsi="Times New Roman" w:cs="Times New Roman"/>
          <w:lang w:eastAsia="zh-CN"/>
        </w:rPr>
        <w:t>72MHz</w:t>
      </w:r>
      <w:r>
        <w:rPr>
          <w:rFonts w:ascii="Times New Roman" w:hAnsi="Times New Roman" w:cs="Times New Roman"/>
          <w:lang w:eastAsia="zh-CN"/>
        </w:rPr>
        <w:t>，内置硬件乘除法器和</w:t>
      </w:r>
      <w:r>
        <w:rPr>
          <w:rFonts w:ascii="Times New Roman" w:hAnsi="Times New Roman" w:cs="Times New Roman"/>
          <w:lang w:eastAsia="zh-CN"/>
        </w:rPr>
        <w:t>FPU</w:t>
      </w:r>
      <w:r>
        <w:rPr>
          <w:rFonts w:ascii="Times New Roman" w:hAnsi="Times New Roman" w:cs="Times New Roman"/>
          <w:lang w:eastAsia="zh-CN"/>
        </w:rPr>
        <w:t>（部分型号），</w:t>
      </w:r>
      <w:r>
        <w:rPr>
          <w:rFonts w:ascii="Times New Roman" w:hAnsi="Times New Roman" w:cs="Times New Roman"/>
          <w:lang w:eastAsia="zh-CN"/>
        </w:rPr>
        <w:t>64KB Flash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20KB SRAM</w:t>
      </w:r>
      <w:r>
        <w:rPr>
          <w:rFonts w:ascii="Times New Roman" w:hAnsi="Times New Roman" w:cs="Times New Roman"/>
          <w:lang w:eastAsia="zh-CN"/>
        </w:rPr>
        <w:t>空间充裕，集成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路</w:t>
      </w:r>
      <w:r>
        <w:rPr>
          <w:rFonts w:ascii="Times New Roman" w:hAnsi="Times New Roman" w:cs="Times New Roman"/>
          <w:lang w:eastAsia="zh-CN"/>
        </w:rPr>
        <w:t>USART</w:t>
      </w:r>
      <w:r>
        <w:rPr>
          <w:rFonts w:ascii="Times New Roman" w:hAnsi="Times New Roman" w:cs="Times New Roman"/>
          <w:lang w:eastAsia="zh-CN"/>
        </w:rPr>
        <w:t>、多路定时器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等外设，且价格低廉（约</w:t>
      </w:r>
      <w:r>
        <w:rPr>
          <w:rFonts w:ascii="Times New Roman" w:hAnsi="Times New Roman" w:cs="Times New Roman"/>
          <w:lang w:eastAsia="zh-CN"/>
        </w:rPr>
        <w:t>15</w:t>
      </w:r>
      <w:r>
        <w:rPr>
          <w:rFonts w:ascii="Times New Roman" w:hAnsi="Times New Roman" w:cs="Times New Roman"/>
          <w:lang w:eastAsia="zh-CN"/>
        </w:rPr>
        <w:t>元），开发资料丰富，非常适合课程设计。最终选择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。</w:t>
      </w:r>
    </w:p>
    <w:p w14:paraId="4163875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）温度传感器：备选方案包括热敏电阻</w:t>
      </w:r>
      <w:r>
        <w:rPr>
          <w:rFonts w:ascii="Times New Roman" w:hAnsi="Times New Roman" w:cs="Times New Roman"/>
          <w:lang w:eastAsia="zh-CN"/>
        </w:rPr>
        <w:t>+NTC</w:t>
      </w:r>
      <w:r>
        <w:rPr>
          <w:rFonts w:ascii="Times New Roman" w:hAnsi="Times New Roman" w:cs="Times New Roman"/>
          <w:lang w:eastAsia="zh-CN"/>
        </w:rPr>
        <w:t>分压电路</w:t>
      </w:r>
      <w:r>
        <w:rPr>
          <w:rFonts w:ascii="Times New Roman" w:hAnsi="Times New Roman" w:cs="Times New Roman"/>
          <w:lang w:eastAsia="zh-CN"/>
        </w:rPr>
        <w:t>+ADC</w:t>
      </w:r>
      <w:r>
        <w:rPr>
          <w:rFonts w:ascii="Times New Roman" w:hAnsi="Times New Roman" w:cs="Times New Roman"/>
          <w:lang w:eastAsia="zh-CN"/>
        </w:rPr>
        <w:t>采集、热电偶</w:t>
      </w:r>
      <w:r>
        <w:rPr>
          <w:rFonts w:ascii="Times New Roman" w:hAnsi="Times New Roman" w:cs="Times New Roman"/>
          <w:lang w:eastAsia="zh-CN"/>
        </w:rPr>
        <w:t>+MAX31855</w:t>
      </w:r>
      <w:r>
        <w:rPr>
          <w:rFonts w:ascii="Times New Roman" w:hAnsi="Times New Roman" w:cs="Times New Roman"/>
          <w:lang w:eastAsia="zh-CN"/>
        </w:rPr>
        <w:t>专用芯片、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数字温度传感器和</w:t>
      </w:r>
      <w:r>
        <w:rPr>
          <w:rFonts w:ascii="Times New Roman" w:hAnsi="Times New Roman" w:cs="Times New Roman"/>
          <w:lang w:eastAsia="zh-CN"/>
        </w:rPr>
        <w:t>DHT22</w:t>
      </w:r>
      <w:r>
        <w:rPr>
          <w:rFonts w:ascii="Times New Roman" w:hAnsi="Times New Roman" w:cs="Times New Roman"/>
          <w:lang w:eastAsia="zh-CN"/>
        </w:rPr>
        <w:t>温湿度传感器。热敏电阻方案需要额外</w:t>
      </w:r>
      <w:r>
        <w:rPr>
          <w:rFonts w:ascii="Times New Roman" w:hAnsi="Times New Roman" w:cs="Times New Roman"/>
          <w:lang w:eastAsia="zh-CN"/>
        </w:rPr>
        <w:t>ADC</w:t>
      </w:r>
      <w:r>
        <w:rPr>
          <w:rFonts w:ascii="Times New Roman" w:hAnsi="Times New Roman" w:cs="Times New Roman"/>
          <w:lang w:eastAsia="zh-CN"/>
        </w:rPr>
        <w:t>通道和分压电阻，且线性度差需要查表校准；热电偶方案成本高（</w:t>
      </w:r>
      <w:r>
        <w:rPr>
          <w:rFonts w:ascii="Times New Roman" w:hAnsi="Times New Roman" w:cs="Times New Roman"/>
          <w:lang w:eastAsia="zh-CN"/>
        </w:rPr>
        <w:t>MAX31855</w:t>
      </w:r>
      <w:r>
        <w:rPr>
          <w:rFonts w:ascii="Times New Roman" w:hAnsi="Times New Roman" w:cs="Times New Roman"/>
          <w:lang w:eastAsia="zh-CN"/>
        </w:rPr>
        <w:t>约</w:t>
      </w:r>
      <w:r>
        <w:rPr>
          <w:rFonts w:ascii="Times New Roman" w:hAnsi="Times New Roman" w:cs="Times New Roman"/>
          <w:lang w:eastAsia="zh-CN"/>
        </w:rPr>
        <w:t>30</w:t>
      </w:r>
      <w:r>
        <w:rPr>
          <w:rFonts w:ascii="Times New Roman" w:hAnsi="Times New Roman" w:cs="Times New Roman"/>
          <w:lang w:eastAsia="zh-CN"/>
        </w:rPr>
        <w:t>元），适合高温场合；</w:t>
      </w:r>
      <w:r>
        <w:rPr>
          <w:rFonts w:ascii="Times New Roman" w:hAnsi="Times New Roman" w:cs="Times New Roman"/>
          <w:lang w:eastAsia="zh-CN"/>
        </w:rPr>
        <w:t>DHT22</w:t>
      </w:r>
      <w:r>
        <w:rPr>
          <w:rFonts w:ascii="Times New Roman" w:hAnsi="Times New Roman" w:cs="Times New Roman"/>
          <w:lang w:eastAsia="zh-CN"/>
        </w:rPr>
        <w:t>采样周期较慢（最少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秒），不适合快速控制。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精度</w:t>
      </w:r>
      <w:r>
        <w:rPr>
          <w:rFonts w:ascii="Times New Roman" w:hAnsi="Times New Roman" w:cs="Times New Roman"/>
          <w:lang w:eastAsia="zh-CN"/>
        </w:rPr>
        <w:t>±0.5℃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位分辨率，</w:t>
      </w:r>
      <w:r>
        <w:rPr>
          <w:rFonts w:ascii="Times New Roman" w:hAnsi="Times New Roman" w:cs="Times New Roman"/>
          <w:lang w:eastAsia="zh-CN"/>
        </w:rPr>
        <w:t>1-Wire</w:t>
      </w:r>
      <w:r>
        <w:rPr>
          <w:rFonts w:ascii="Times New Roman" w:hAnsi="Times New Roman" w:cs="Times New Roman"/>
          <w:lang w:eastAsia="zh-CN"/>
        </w:rPr>
        <w:t>接口仅需一根数据线，内置数字转换无需外部</w:t>
      </w:r>
      <w:r>
        <w:rPr>
          <w:rFonts w:ascii="Times New Roman" w:hAnsi="Times New Roman" w:cs="Times New Roman"/>
          <w:lang w:eastAsia="zh-CN"/>
        </w:rPr>
        <w:t>ADC</w:t>
      </w:r>
      <w:r>
        <w:rPr>
          <w:rFonts w:ascii="Times New Roman" w:hAnsi="Times New Roman" w:cs="Times New Roman"/>
          <w:lang w:eastAsia="zh-CN"/>
        </w:rPr>
        <w:t>，成本约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元，测温范围</w:t>
      </w:r>
      <w:r>
        <w:rPr>
          <w:rFonts w:ascii="Times New Roman" w:hAnsi="Times New Roman" w:cs="Times New Roman"/>
          <w:lang w:eastAsia="zh-CN"/>
        </w:rPr>
        <w:t>-55~125℃</w:t>
      </w:r>
      <w:r>
        <w:rPr>
          <w:rFonts w:ascii="Times New Roman" w:hAnsi="Times New Roman" w:cs="Times New Roman"/>
          <w:lang w:eastAsia="zh-CN"/>
        </w:rPr>
        <w:t>完全覆盖培养箱需求。最终选择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。</w:t>
      </w:r>
    </w:p>
    <w:p w14:paraId="224CD4A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）显示模块：备选方案包括</w:t>
      </w:r>
      <w:r>
        <w:rPr>
          <w:rFonts w:ascii="Times New Roman" w:hAnsi="Times New Roman" w:cs="Times New Roman"/>
          <w:lang w:eastAsia="zh-CN"/>
        </w:rPr>
        <w:t>LCD1602</w:t>
      </w:r>
      <w:r>
        <w:rPr>
          <w:rFonts w:ascii="Times New Roman" w:hAnsi="Times New Roman" w:cs="Times New Roman"/>
          <w:lang w:eastAsia="zh-CN"/>
        </w:rPr>
        <w:t>字符液晶、</w:t>
      </w:r>
      <w:r>
        <w:rPr>
          <w:rFonts w:ascii="Times New Roman" w:hAnsi="Times New Roman" w:cs="Times New Roman"/>
          <w:lang w:eastAsia="zh-CN"/>
        </w:rPr>
        <w:t>LCD12864</w:t>
      </w:r>
      <w:r>
        <w:rPr>
          <w:rFonts w:ascii="Times New Roman" w:hAnsi="Times New Roman" w:cs="Times New Roman"/>
          <w:lang w:eastAsia="zh-CN"/>
        </w:rPr>
        <w:t>图形液晶、</w:t>
      </w:r>
      <w:r>
        <w:rPr>
          <w:rFonts w:ascii="Times New Roman" w:hAnsi="Times New Roman" w:cs="Times New Roman"/>
          <w:lang w:eastAsia="zh-CN"/>
        </w:rPr>
        <w:t>SSD1306 OLED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TFT</w:t>
      </w:r>
      <w:r>
        <w:rPr>
          <w:rFonts w:ascii="Times New Roman" w:hAnsi="Times New Roman" w:cs="Times New Roman"/>
          <w:lang w:eastAsia="zh-CN"/>
        </w:rPr>
        <w:t>彩屏。</w:t>
      </w:r>
      <w:r>
        <w:rPr>
          <w:rFonts w:ascii="Times New Roman" w:hAnsi="Times New Roman" w:cs="Times New Roman"/>
          <w:lang w:eastAsia="zh-CN"/>
        </w:rPr>
        <w:t>LCD1602</w:t>
      </w:r>
      <w:r>
        <w:rPr>
          <w:rFonts w:ascii="Times New Roman" w:hAnsi="Times New Roman" w:cs="Times New Roman"/>
          <w:lang w:eastAsia="zh-CN"/>
        </w:rPr>
        <w:t>价格最低但只能显示字母数字，无法显示中文或图形；</w:t>
      </w:r>
      <w:r>
        <w:rPr>
          <w:rFonts w:ascii="Times New Roman" w:hAnsi="Times New Roman" w:cs="Times New Roman"/>
          <w:lang w:eastAsia="zh-CN"/>
        </w:rPr>
        <w:t>LCD12864</w:t>
      </w:r>
      <w:r>
        <w:rPr>
          <w:rFonts w:ascii="Times New Roman" w:hAnsi="Times New Roman" w:cs="Times New Roman"/>
          <w:lang w:eastAsia="zh-CN"/>
        </w:rPr>
        <w:t>体积大，需较多</w:t>
      </w:r>
      <w:r>
        <w:rPr>
          <w:rFonts w:ascii="Times New Roman" w:hAnsi="Times New Roman" w:cs="Times New Roman"/>
          <w:lang w:eastAsia="zh-CN"/>
        </w:rPr>
        <w:t>IO</w:t>
      </w:r>
      <w:r>
        <w:rPr>
          <w:rFonts w:ascii="Times New Roman" w:hAnsi="Times New Roman" w:cs="Times New Roman"/>
          <w:lang w:eastAsia="zh-CN"/>
        </w:rPr>
        <w:t>口；</w:t>
      </w:r>
      <w:r>
        <w:rPr>
          <w:rFonts w:ascii="Times New Roman" w:hAnsi="Times New Roman" w:cs="Times New Roman"/>
          <w:lang w:eastAsia="zh-CN"/>
        </w:rPr>
        <w:t>TFT</w:t>
      </w:r>
      <w:r>
        <w:rPr>
          <w:rFonts w:ascii="Times New Roman" w:hAnsi="Times New Roman" w:cs="Times New Roman"/>
          <w:lang w:eastAsia="zh-CN"/>
        </w:rPr>
        <w:t>彩屏成本高（约</w:t>
      </w:r>
      <w:r>
        <w:rPr>
          <w:rFonts w:ascii="Times New Roman" w:hAnsi="Times New Roman" w:cs="Times New Roman"/>
          <w:lang w:eastAsia="zh-CN"/>
        </w:rPr>
        <w:t>30~50</w:t>
      </w:r>
      <w:r>
        <w:rPr>
          <w:rFonts w:ascii="Times New Roman" w:hAnsi="Times New Roman" w:cs="Times New Roman"/>
          <w:lang w:eastAsia="zh-CN"/>
        </w:rPr>
        <w:t>元），驱动复杂占用大量资源。</w:t>
      </w:r>
      <w:r>
        <w:rPr>
          <w:rFonts w:ascii="Times New Roman" w:hAnsi="Times New Roman" w:cs="Times New Roman"/>
          <w:lang w:eastAsia="zh-CN"/>
        </w:rPr>
        <w:t>SSD1306 OLED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0.96</w:t>
      </w:r>
      <w:r>
        <w:rPr>
          <w:rFonts w:ascii="Times New Roman" w:hAnsi="Times New Roman" w:cs="Times New Roman"/>
          <w:lang w:eastAsia="zh-CN"/>
        </w:rPr>
        <w:t>寸）分辨率</w:t>
      </w:r>
      <w:r>
        <w:rPr>
          <w:rFonts w:ascii="Times New Roman" w:hAnsi="Times New Roman" w:cs="Times New Roman"/>
          <w:lang w:eastAsia="zh-CN"/>
        </w:rPr>
        <w:t>128×64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接口仅需两根线，驱动简单，单色显示清晰，成本约</w:t>
      </w:r>
      <w:r>
        <w:rPr>
          <w:rFonts w:ascii="Times New Roman" w:hAnsi="Times New Roman" w:cs="Times New Roman"/>
          <w:lang w:eastAsia="zh-CN"/>
        </w:rPr>
        <w:t>15</w:t>
      </w:r>
      <w:r>
        <w:rPr>
          <w:rFonts w:ascii="Times New Roman" w:hAnsi="Times New Roman" w:cs="Times New Roman"/>
          <w:lang w:eastAsia="zh-CN"/>
        </w:rPr>
        <w:t>元。最终选择</w:t>
      </w:r>
      <w:r>
        <w:rPr>
          <w:rFonts w:ascii="Times New Roman" w:hAnsi="Times New Roman" w:cs="Times New Roman"/>
          <w:lang w:eastAsia="zh-CN"/>
        </w:rPr>
        <w:t>SSD1306 OLED</w:t>
      </w:r>
      <w:r>
        <w:rPr>
          <w:rFonts w:ascii="Times New Roman" w:hAnsi="Times New Roman" w:cs="Times New Roman"/>
          <w:lang w:eastAsia="zh-CN"/>
        </w:rPr>
        <w:t>。</w:t>
      </w:r>
    </w:p>
    <w:p w14:paraId="7885CFCB" w14:textId="77777777" w:rsidR="008E3260" w:rsidRDefault="00000000">
      <w:pPr>
        <w:ind w:firstLineChars="275" w:firstLine="66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）驱动电路方案：加热和制冷负载的驱动方式有三种选择，一是继电器开关控制，成本低（约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元）但只能通断，无法实现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比例调节，导致温度波动大（</w:t>
      </w:r>
      <w:r>
        <w:rPr>
          <w:rFonts w:ascii="Times New Roman" w:hAnsi="Times New Roman" w:cs="Times New Roman"/>
          <w:lang w:eastAsia="zh-CN"/>
        </w:rPr>
        <w:t>±2~3℃</w:t>
      </w:r>
      <w:r>
        <w:rPr>
          <w:rFonts w:ascii="Times New Roman" w:hAnsi="Times New Roman" w:cs="Times New Roman"/>
          <w:lang w:eastAsia="zh-CN"/>
        </w:rPr>
        <w:t>）；二是分立</w:t>
      </w:r>
      <w:r>
        <w:rPr>
          <w:rFonts w:ascii="Times New Roman" w:hAnsi="Times New Roman" w:cs="Times New Roman"/>
          <w:lang w:eastAsia="zh-CN"/>
        </w:rPr>
        <w:t>MOS</w:t>
      </w:r>
      <w:r>
        <w:rPr>
          <w:rFonts w:ascii="Times New Roman" w:hAnsi="Times New Roman" w:cs="Times New Roman"/>
          <w:lang w:eastAsia="zh-CN"/>
        </w:rPr>
        <w:t>管</w:t>
      </w:r>
      <w:r>
        <w:rPr>
          <w:rFonts w:ascii="Times New Roman" w:hAnsi="Times New Roman" w:cs="Times New Roman"/>
          <w:lang w:eastAsia="zh-CN"/>
        </w:rPr>
        <w:t>H</w:t>
      </w:r>
      <w:r>
        <w:rPr>
          <w:rFonts w:ascii="Times New Roman" w:hAnsi="Times New Roman" w:cs="Times New Roman"/>
          <w:lang w:eastAsia="zh-CN"/>
        </w:rPr>
        <w:t>桥（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个</w:t>
      </w:r>
      <w:r>
        <w:rPr>
          <w:rFonts w:ascii="Times New Roman" w:hAnsi="Times New Roman" w:cs="Times New Roman"/>
          <w:lang w:eastAsia="zh-CN"/>
        </w:rPr>
        <w:t>IRF540N+</w:t>
      </w:r>
      <w:r>
        <w:rPr>
          <w:rFonts w:ascii="Times New Roman" w:hAnsi="Times New Roman" w:cs="Times New Roman"/>
          <w:lang w:eastAsia="zh-CN"/>
        </w:rPr>
        <w:t>栅极驱动芯片</w:t>
      </w:r>
      <w:r>
        <w:rPr>
          <w:rFonts w:ascii="Times New Roman" w:hAnsi="Times New Roman" w:cs="Times New Roman"/>
          <w:lang w:eastAsia="zh-CN"/>
        </w:rPr>
        <w:t>IR2104</w:t>
      </w:r>
      <w:r>
        <w:rPr>
          <w:rFonts w:ascii="Times New Roman" w:hAnsi="Times New Roman" w:cs="Times New Roman"/>
          <w:lang w:eastAsia="zh-CN"/>
        </w:rPr>
        <w:t>），成本约</w:t>
      </w:r>
      <w:r>
        <w:rPr>
          <w:rFonts w:ascii="Times New Roman" w:hAnsi="Times New Roman" w:cs="Times New Roman"/>
          <w:lang w:eastAsia="zh-CN"/>
        </w:rPr>
        <w:t>15</w:t>
      </w:r>
      <w:r>
        <w:rPr>
          <w:rFonts w:ascii="Times New Roman" w:hAnsi="Times New Roman" w:cs="Times New Roman"/>
          <w:lang w:eastAsia="zh-CN"/>
        </w:rPr>
        <w:t>元，但需要自行设计</w:t>
      </w:r>
      <w:r>
        <w:rPr>
          <w:rFonts w:ascii="Times New Roman" w:hAnsi="Times New Roman" w:cs="Times New Roman"/>
          <w:lang w:eastAsia="zh-CN"/>
        </w:rPr>
        <w:t>PCB</w:t>
      </w:r>
      <w:r>
        <w:rPr>
          <w:rFonts w:ascii="Times New Roman" w:hAnsi="Times New Roman" w:cs="Times New Roman"/>
          <w:lang w:eastAsia="zh-CN"/>
        </w:rPr>
        <w:t>，调试复杂，缺乏过流保护；三是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集成</w:t>
      </w:r>
      <w:r>
        <w:rPr>
          <w:rFonts w:ascii="Times New Roman" w:hAnsi="Times New Roman" w:cs="Times New Roman"/>
          <w:lang w:eastAsia="zh-CN"/>
        </w:rPr>
        <w:t>H</w:t>
      </w:r>
      <w:r>
        <w:rPr>
          <w:rFonts w:ascii="Times New Roman" w:hAnsi="Times New Roman" w:cs="Times New Roman"/>
          <w:lang w:eastAsia="zh-CN"/>
        </w:rPr>
        <w:t>桥模块（约</w:t>
      </w:r>
      <w:r>
        <w:rPr>
          <w:rFonts w:ascii="Times New Roman" w:hAnsi="Times New Roman" w:cs="Times New Roman"/>
          <w:lang w:eastAsia="zh-CN"/>
        </w:rPr>
        <w:t>20</w:t>
      </w:r>
      <w:r>
        <w:rPr>
          <w:rFonts w:ascii="Times New Roman" w:hAnsi="Times New Roman" w:cs="Times New Roman"/>
          <w:lang w:eastAsia="zh-CN"/>
        </w:rPr>
        <w:t>元），内部集成过流、过温、欠压保护，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频率最高支持</w:t>
      </w:r>
      <w:r>
        <w:rPr>
          <w:rFonts w:ascii="Times New Roman" w:hAnsi="Times New Roman" w:cs="Times New Roman"/>
          <w:lang w:eastAsia="zh-CN"/>
        </w:rPr>
        <w:t>25kHz</w:t>
      </w:r>
      <w:r>
        <w:rPr>
          <w:rFonts w:ascii="Times New Roman" w:hAnsi="Times New Roman" w:cs="Times New Roman"/>
          <w:lang w:eastAsia="zh-CN"/>
        </w:rPr>
        <w:t>，最大电流</w:t>
      </w:r>
      <w:r>
        <w:rPr>
          <w:rFonts w:ascii="Times New Roman" w:hAnsi="Times New Roman" w:cs="Times New Roman"/>
          <w:lang w:eastAsia="zh-CN"/>
        </w:rPr>
        <w:t>43A</w:t>
      </w:r>
      <w:r>
        <w:rPr>
          <w:rFonts w:ascii="Times New Roman" w:hAnsi="Times New Roman" w:cs="Times New Roman"/>
          <w:lang w:eastAsia="zh-CN"/>
        </w:rPr>
        <w:t>，直接模块化接线，开发周期短。本系统需要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输出连续调节加热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制冷功率，且要求可靠性，最终选择</w:t>
      </w:r>
      <w:r>
        <w:rPr>
          <w:rFonts w:ascii="Times New Roman" w:hAnsi="Times New Roman" w:cs="Times New Roman"/>
          <w:lang w:eastAsia="zh-CN"/>
        </w:rPr>
        <w:t>BTS7960 H</w:t>
      </w:r>
      <w:r>
        <w:rPr>
          <w:rFonts w:ascii="Times New Roman" w:hAnsi="Times New Roman" w:cs="Times New Roman"/>
          <w:lang w:eastAsia="zh-CN"/>
        </w:rPr>
        <w:t>桥驱动模块。</w:t>
      </w:r>
    </w:p>
    <w:p w14:paraId="40819E8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）制冷器件：半导体制冷片选用</w:t>
      </w:r>
      <w:r>
        <w:rPr>
          <w:rFonts w:ascii="Times New Roman" w:hAnsi="Times New Roman" w:cs="Times New Roman"/>
          <w:lang w:eastAsia="zh-CN"/>
        </w:rPr>
        <w:t>TEC1-12706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12V/60W</w:t>
      </w:r>
      <w:r>
        <w:rPr>
          <w:rFonts w:ascii="Times New Roman" w:hAnsi="Times New Roman" w:cs="Times New Roman"/>
          <w:lang w:eastAsia="zh-CN"/>
        </w:rPr>
        <w:t>），相比压缩机制冷方案，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体积小（</w:t>
      </w:r>
      <w:r>
        <w:rPr>
          <w:rFonts w:ascii="Times New Roman" w:hAnsi="Times New Roman" w:cs="Times New Roman"/>
          <w:lang w:eastAsia="zh-CN"/>
        </w:rPr>
        <w:t>40×40mm</w:t>
      </w:r>
      <w:r>
        <w:rPr>
          <w:rFonts w:ascii="Times New Roman" w:hAnsi="Times New Roman" w:cs="Times New Roman"/>
          <w:lang w:eastAsia="zh-CN"/>
        </w:rPr>
        <w:t>）、无振动、无制冷剂、控制方便（改变电流方向即可切换制冷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加热）。对比小功率</w:t>
      </w:r>
      <w:r>
        <w:rPr>
          <w:rFonts w:ascii="Times New Roman" w:hAnsi="Times New Roman" w:cs="Times New Roman"/>
          <w:lang w:eastAsia="zh-CN"/>
        </w:rPr>
        <w:t>TEC1-12703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12V/30W</w:t>
      </w:r>
      <w:r>
        <w:rPr>
          <w:rFonts w:ascii="Times New Roman" w:hAnsi="Times New Roman" w:cs="Times New Roman"/>
          <w:lang w:eastAsia="zh-CN"/>
        </w:rPr>
        <w:t>），</w:t>
      </w:r>
      <w:r>
        <w:rPr>
          <w:rFonts w:ascii="Times New Roman" w:hAnsi="Times New Roman" w:cs="Times New Roman"/>
          <w:lang w:eastAsia="zh-CN"/>
        </w:rPr>
        <w:t>12706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60W</w:t>
      </w:r>
      <w:r>
        <w:rPr>
          <w:rFonts w:ascii="Times New Roman" w:hAnsi="Times New Roman" w:cs="Times New Roman"/>
          <w:lang w:eastAsia="zh-CN"/>
        </w:rPr>
        <w:t>功率更适配培养箱约</w:t>
      </w:r>
      <w:r>
        <w:rPr>
          <w:rFonts w:ascii="Times New Roman" w:hAnsi="Times New Roman" w:cs="Times New Roman"/>
          <w:lang w:eastAsia="zh-CN"/>
        </w:rPr>
        <w:t>50L</w:t>
      </w:r>
      <w:r>
        <w:rPr>
          <w:rFonts w:ascii="Times New Roman" w:hAnsi="Times New Roman" w:cs="Times New Roman"/>
          <w:lang w:eastAsia="zh-CN"/>
        </w:rPr>
        <w:t>的容积。</w:t>
      </w:r>
    </w:p>
    <w:p w14:paraId="47AA62C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）电源方案：系统总功耗约</w:t>
      </w:r>
      <w:r>
        <w:rPr>
          <w:rFonts w:ascii="Times New Roman" w:hAnsi="Times New Roman" w:cs="Times New Roman"/>
          <w:lang w:eastAsia="zh-CN"/>
        </w:rPr>
        <w:t>72W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TEC 60W+</w:t>
      </w:r>
      <w:r>
        <w:rPr>
          <w:rFonts w:ascii="Times New Roman" w:hAnsi="Times New Roman" w:cs="Times New Roman"/>
          <w:lang w:eastAsia="zh-CN"/>
        </w:rPr>
        <w:t>加热片</w:t>
      </w:r>
      <w:r>
        <w:rPr>
          <w:rFonts w:ascii="Times New Roman" w:hAnsi="Times New Roman" w:cs="Times New Roman"/>
          <w:lang w:eastAsia="zh-CN"/>
        </w:rPr>
        <w:t>10W+</w:t>
      </w:r>
      <w:r>
        <w:rPr>
          <w:rFonts w:ascii="Times New Roman" w:hAnsi="Times New Roman" w:cs="Times New Roman"/>
          <w:lang w:eastAsia="zh-CN"/>
        </w:rPr>
        <w:t>其他</w:t>
      </w:r>
      <w:r>
        <w:rPr>
          <w:rFonts w:ascii="Times New Roman" w:hAnsi="Times New Roman" w:cs="Times New Roman"/>
          <w:lang w:eastAsia="zh-CN"/>
        </w:rPr>
        <w:t>2W</w:t>
      </w:r>
      <w:r>
        <w:rPr>
          <w:rFonts w:ascii="Times New Roman" w:hAnsi="Times New Roman" w:cs="Times New Roman"/>
          <w:lang w:eastAsia="zh-CN"/>
        </w:rPr>
        <w:t>），需要</w:t>
      </w:r>
      <w:r>
        <w:rPr>
          <w:rFonts w:ascii="Times New Roman" w:hAnsi="Times New Roman" w:cs="Times New Roman"/>
          <w:lang w:eastAsia="zh-CN"/>
        </w:rPr>
        <w:t>12V/6A</w:t>
      </w:r>
      <w:r>
        <w:rPr>
          <w:rFonts w:ascii="Times New Roman" w:hAnsi="Times New Roman" w:cs="Times New Roman"/>
          <w:lang w:eastAsia="zh-CN"/>
        </w:rPr>
        <w:t>以上的电源。选用</w:t>
      </w:r>
      <w:r>
        <w:rPr>
          <w:rFonts w:ascii="Times New Roman" w:hAnsi="Times New Roman" w:cs="Times New Roman"/>
          <w:lang w:eastAsia="zh-CN"/>
        </w:rPr>
        <w:t>220V→12V/2A</w:t>
      </w:r>
      <w:r>
        <w:rPr>
          <w:rFonts w:ascii="Times New Roman" w:hAnsi="Times New Roman" w:cs="Times New Roman"/>
          <w:lang w:eastAsia="zh-CN"/>
        </w:rPr>
        <w:t>开关电源（实际额定电流按峰值</w:t>
      </w:r>
      <w:r>
        <w:rPr>
          <w:rFonts w:ascii="Times New Roman" w:hAnsi="Times New Roman" w:cs="Times New Roman"/>
          <w:lang w:eastAsia="zh-CN"/>
        </w:rPr>
        <w:t>2A</w:t>
      </w:r>
      <w:r>
        <w:rPr>
          <w:rFonts w:ascii="Times New Roman" w:hAnsi="Times New Roman" w:cs="Times New Roman"/>
          <w:lang w:eastAsia="zh-CN"/>
        </w:rPr>
        <w:t>设计，若同时全功率加热和制冷需更大功率，实际应用中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不会同时满功率输出两者）。对比工频变压器方案，开关电源体积小、效率高（</w:t>
      </w:r>
      <w:r>
        <w:rPr>
          <w:rFonts w:ascii="Times New Roman" w:hAnsi="Times New Roman" w:cs="Times New Roman"/>
          <w:lang w:eastAsia="zh-CN"/>
        </w:rPr>
        <w:t>&gt;85%</w:t>
      </w:r>
      <w:r>
        <w:rPr>
          <w:rFonts w:ascii="Times New Roman" w:hAnsi="Times New Roman" w:cs="Times New Roman"/>
          <w:lang w:eastAsia="zh-CN"/>
        </w:rPr>
        <w:t>）、输出稳定。</w:t>
      </w:r>
      <w:r>
        <w:rPr>
          <w:rFonts w:ascii="Times New Roman" w:hAnsi="Times New Roman" w:cs="Times New Roman"/>
          <w:lang w:eastAsia="zh-CN"/>
        </w:rPr>
        <w:t>12V→5V</w:t>
      </w:r>
      <w:r>
        <w:rPr>
          <w:rFonts w:ascii="Times New Roman" w:hAnsi="Times New Roman" w:cs="Times New Roman"/>
          <w:lang w:eastAsia="zh-CN"/>
        </w:rPr>
        <w:t>采用</w:t>
      </w:r>
      <w:r>
        <w:rPr>
          <w:rFonts w:ascii="Times New Roman" w:hAnsi="Times New Roman" w:cs="Times New Roman"/>
          <w:lang w:eastAsia="zh-CN"/>
        </w:rPr>
        <w:t>7805</w:t>
      </w:r>
      <w:r>
        <w:rPr>
          <w:rFonts w:ascii="Times New Roman" w:hAnsi="Times New Roman" w:cs="Times New Roman"/>
          <w:lang w:eastAsia="zh-CN"/>
        </w:rPr>
        <w:t>线性稳压，</w:t>
      </w:r>
      <w:r>
        <w:rPr>
          <w:rFonts w:ascii="Times New Roman" w:hAnsi="Times New Roman" w:cs="Times New Roman"/>
          <w:lang w:eastAsia="zh-CN"/>
        </w:rPr>
        <w:t>5V→3.3V</w:t>
      </w:r>
      <w:r>
        <w:rPr>
          <w:rFonts w:ascii="Times New Roman" w:hAnsi="Times New Roman" w:cs="Times New Roman"/>
          <w:lang w:eastAsia="zh-CN"/>
        </w:rPr>
        <w:t>采用</w:t>
      </w:r>
      <w:r>
        <w:rPr>
          <w:rFonts w:ascii="Times New Roman" w:hAnsi="Times New Roman" w:cs="Times New Roman"/>
          <w:lang w:eastAsia="zh-CN"/>
        </w:rPr>
        <w:t>AMS1117-3.3</w:t>
      </w:r>
      <w:r>
        <w:rPr>
          <w:rFonts w:ascii="Times New Roman" w:hAnsi="Times New Roman" w:cs="Times New Roman"/>
          <w:lang w:eastAsia="zh-CN"/>
        </w:rPr>
        <w:t>低压差稳压器。</w:t>
      </w:r>
    </w:p>
    <w:p w14:paraId="6E9D2531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2.3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主要器件选型</w:t>
      </w:r>
    </w:p>
    <w:p w14:paraId="1DA8B706" w14:textId="77777777" w:rsidR="008E3260" w:rsidRDefault="00000000">
      <w:pPr>
        <w:ind w:firstLine="7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主要器件选型如表</w:t>
      </w:r>
      <w:r>
        <w:rPr>
          <w:rFonts w:ascii="Times New Roman" w:hAnsi="Times New Roman" w:cs="Times New Roman"/>
          <w:lang w:eastAsia="zh-CN"/>
        </w:rPr>
        <w:t>2.1</w:t>
      </w:r>
      <w:r>
        <w:rPr>
          <w:rFonts w:ascii="Times New Roman" w:hAnsi="Times New Roman" w:cs="Times New Roman"/>
          <w:lang w:eastAsia="zh-CN"/>
        </w:rPr>
        <w:t>。</w:t>
      </w:r>
    </w:p>
    <w:p w14:paraId="6C821C25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90"/>
        <w:gridCol w:w="567"/>
        <w:gridCol w:w="3118"/>
        <w:gridCol w:w="1701"/>
      </w:tblGrid>
      <w:tr w:rsidR="008E3260" w14:paraId="31F44AD6" w14:textId="77777777">
        <w:trPr>
          <w:trHeight w:val="526"/>
          <w:jc w:val="center"/>
        </w:trPr>
        <w:tc>
          <w:tcPr>
            <w:tcW w:w="1417" w:type="dxa"/>
            <w:shd w:val="clear" w:color="auto" w:fill="FFFFFF" w:themeFill="background1"/>
          </w:tcPr>
          <w:p w14:paraId="567EB5C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器件</w:t>
            </w:r>
            <w:proofErr w:type="spellEnd"/>
          </w:p>
        </w:tc>
        <w:tc>
          <w:tcPr>
            <w:tcW w:w="1984" w:type="dxa"/>
            <w:shd w:val="clear" w:color="auto" w:fill="FFFFFF" w:themeFill="background1"/>
          </w:tcPr>
          <w:p w14:paraId="561029F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</w:p>
        </w:tc>
        <w:tc>
          <w:tcPr>
            <w:tcW w:w="567" w:type="dxa"/>
            <w:shd w:val="clear" w:color="auto" w:fill="FFFFFF" w:themeFill="background1"/>
          </w:tcPr>
          <w:p w14:paraId="4527F6E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2937B88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主要参数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</w:tcPr>
          <w:p w14:paraId="59AF379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用途</w:t>
            </w:r>
            <w:proofErr w:type="spellEnd"/>
          </w:p>
        </w:tc>
      </w:tr>
      <w:tr w:rsidR="008E3260" w14:paraId="276FCE48" w14:textId="77777777">
        <w:trPr>
          <w:jc w:val="center"/>
        </w:trPr>
        <w:tc>
          <w:tcPr>
            <w:tcW w:w="1417" w:type="dxa"/>
          </w:tcPr>
          <w:p w14:paraId="03E7C95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微控制器</w:t>
            </w:r>
            <w:proofErr w:type="spellEnd"/>
          </w:p>
        </w:tc>
        <w:tc>
          <w:tcPr>
            <w:tcW w:w="1984" w:type="dxa"/>
          </w:tcPr>
          <w:p w14:paraId="6E22C62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STM32F103C8T6</w:t>
            </w:r>
          </w:p>
        </w:tc>
        <w:tc>
          <w:tcPr>
            <w:tcW w:w="567" w:type="dxa"/>
          </w:tcPr>
          <w:p w14:paraId="4719641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3421CBF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Cortex-M3, 72MHz, 64KB Flash</w:t>
            </w:r>
          </w:p>
        </w:tc>
        <w:tc>
          <w:tcPr>
            <w:tcW w:w="1701" w:type="dxa"/>
          </w:tcPr>
          <w:p w14:paraId="0F9A245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核心控制</w:t>
            </w:r>
            <w:proofErr w:type="spellEnd"/>
          </w:p>
        </w:tc>
      </w:tr>
      <w:tr w:rsidR="008E3260" w14:paraId="69A8EDCD" w14:textId="77777777">
        <w:trPr>
          <w:jc w:val="center"/>
        </w:trPr>
        <w:tc>
          <w:tcPr>
            <w:tcW w:w="1417" w:type="dxa"/>
          </w:tcPr>
          <w:p w14:paraId="074962F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lastRenderedPageBreak/>
              <w:t>温度传感器</w:t>
            </w:r>
            <w:proofErr w:type="spellEnd"/>
          </w:p>
        </w:tc>
        <w:tc>
          <w:tcPr>
            <w:tcW w:w="1984" w:type="dxa"/>
          </w:tcPr>
          <w:p w14:paraId="2567850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DS18B20</w:t>
            </w:r>
          </w:p>
        </w:tc>
        <w:tc>
          <w:tcPr>
            <w:tcW w:w="567" w:type="dxa"/>
          </w:tcPr>
          <w:p w14:paraId="0F669CA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6E94A75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-55~125℃, ±0.5℃, 12</w:t>
            </w:r>
            <w:r>
              <w:rPr>
                <w:rFonts w:ascii="Times New Roman" w:hAnsi="Times New Roman" w:cs="Times New Roman"/>
                <w:szCs w:val="24"/>
              </w:rPr>
              <w:t>位</w:t>
            </w:r>
          </w:p>
        </w:tc>
        <w:tc>
          <w:tcPr>
            <w:tcW w:w="1701" w:type="dxa"/>
          </w:tcPr>
          <w:p w14:paraId="57E43A9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温度采集</w:t>
            </w:r>
            <w:proofErr w:type="spellEnd"/>
          </w:p>
        </w:tc>
      </w:tr>
      <w:tr w:rsidR="008E3260" w14:paraId="79202DCD" w14:textId="77777777">
        <w:trPr>
          <w:jc w:val="center"/>
        </w:trPr>
        <w:tc>
          <w:tcPr>
            <w:tcW w:w="1417" w:type="dxa"/>
          </w:tcPr>
          <w:p w14:paraId="10B7B2B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OLED</w:t>
            </w:r>
            <w:r>
              <w:rPr>
                <w:rFonts w:ascii="Times New Roman" w:hAnsi="Times New Roman" w:cs="Times New Roman"/>
                <w:szCs w:val="24"/>
              </w:rPr>
              <w:t>显示屏</w:t>
            </w:r>
            <w:proofErr w:type="spellEnd"/>
          </w:p>
        </w:tc>
        <w:tc>
          <w:tcPr>
            <w:tcW w:w="1984" w:type="dxa"/>
          </w:tcPr>
          <w:p w14:paraId="725080E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SSD1306 0.96</w:t>
            </w:r>
            <w:r>
              <w:rPr>
                <w:rFonts w:ascii="Times New Roman" w:hAnsi="Times New Roman" w:cs="Times New Roman"/>
                <w:szCs w:val="24"/>
              </w:rPr>
              <w:t>寸</w:t>
            </w:r>
          </w:p>
        </w:tc>
        <w:tc>
          <w:tcPr>
            <w:tcW w:w="567" w:type="dxa"/>
          </w:tcPr>
          <w:p w14:paraId="156F11D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610D183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128×64, I2C</w:t>
            </w:r>
            <w:r>
              <w:rPr>
                <w:rFonts w:ascii="Times New Roman" w:hAnsi="Times New Roman" w:cs="Times New Roman"/>
                <w:szCs w:val="24"/>
              </w:rPr>
              <w:t>接口</w:t>
            </w:r>
          </w:p>
        </w:tc>
        <w:tc>
          <w:tcPr>
            <w:tcW w:w="1701" w:type="dxa"/>
          </w:tcPr>
          <w:p w14:paraId="4E67A48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信息显示</w:t>
            </w:r>
            <w:proofErr w:type="spellEnd"/>
          </w:p>
        </w:tc>
      </w:tr>
      <w:tr w:rsidR="008E3260" w14:paraId="7857B852" w14:textId="77777777">
        <w:trPr>
          <w:jc w:val="center"/>
        </w:trPr>
        <w:tc>
          <w:tcPr>
            <w:tcW w:w="1417" w:type="dxa"/>
          </w:tcPr>
          <w:p w14:paraId="628A125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H</w:t>
            </w:r>
            <w:r>
              <w:rPr>
                <w:rFonts w:ascii="Times New Roman" w:hAnsi="Times New Roman" w:cs="Times New Roman"/>
                <w:szCs w:val="24"/>
              </w:rPr>
              <w:t>桥驱动</w:t>
            </w:r>
            <w:proofErr w:type="spellEnd"/>
          </w:p>
        </w:tc>
        <w:tc>
          <w:tcPr>
            <w:tcW w:w="1984" w:type="dxa"/>
          </w:tcPr>
          <w:p w14:paraId="65EECA5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BTS7960</w:t>
            </w:r>
            <w:r>
              <w:rPr>
                <w:rFonts w:ascii="Times New Roman" w:hAnsi="Times New Roman" w:cs="Times New Roman"/>
                <w:szCs w:val="24"/>
              </w:rPr>
              <w:t>模块</w:t>
            </w:r>
          </w:p>
        </w:tc>
        <w:tc>
          <w:tcPr>
            <w:tcW w:w="567" w:type="dxa"/>
          </w:tcPr>
          <w:p w14:paraId="14D5DFB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6BF48D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最大</w:t>
            </w:r>
            <w:r>
              <w:rPr>
                <w:rFonts w:ascii="Times New Roman" w:hAnsi="Times New Roman" w:cs="Times New Roman"/>
                <w:szCs w:val="24"/>
              </w:rPr>
              <w:t>43A, 6~27V</w:t>
            </w:r>
          </w:p>
        </w:tc>
        <w:tc>
          <w:tcPr>
            <w:tcW w:w="1701" w:type="dxa"/>
          </w:tcPr>
          <w:p w14:paraId="1FF0EA4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负载驱动</w:t>
            </w:r>
            <w:proofErr w:type="spellEnd"/>
          </w:p>
        </w:tc>
      </w:tr>
      <w:tr w:rsidR="008E3260" w14:paraId="64FA32F2" w14:textId="77777777">
        <w:trPr>
          <w:jc w:val="center"/>
        </w:trPr>
        <w:tc>
          <w:tcPr>
            <w:tcW w:w="1417" w:type="dxa"/>
          </w:tcPr>
          <w:p w14:paraId="5847138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加热片</w:t>
            </w:r>
            <w:proofErr w:type="spellEnd"/>
          </w:p>
        </w:tc>
        <w:tc>
          <w:tcPr>
            <w:tcW w:w="1984" w:type="dxa"/>
          </w:tcPr>
          <w:p w14:paraId="39C5180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ST021</w:t>
            </w:r>
          </w:p>
        </w:tc>
        <w:tc>
          <w:tcPr>
            <w:tcW w:w="567" w:type="dxa"/>
          </w:tcPr>
          <w:p w14:paraId="5938AE2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6E7DB23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12V/10W,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聚酰亚胺</w:t>
            </w:r>
            <w:proofErr w:type="spellEnd"/>
          </w:p>
        </w:tc>
        <w:tc>
          <w:tcPr>
            <w:tcW w:w="1701" w:type="dxa"/>
          </w:tcPr>
          <w:p w14:paraId="672A834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加热</w:t>
            </w:r>
            <w:proofErr w:type="spellEnd"/>
          </w:p>
        </w:tc>
      </w:tr>
      <w:tr w:rsidR="008E3260" w14:paraId="3C6D2B0B" w14:textId="77777777">
        <w:trPr>
          <w:jc w:val="center"/>
        </w:trPr>
        <w:tc>
          <w:tcPr>
            <w:tcW w:w="1417" w:type="dxa"/>
          </w:tcPr>
          <w:p w14:paraId="6D81620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制冷片</w:t>
            </w:r>
            <w:proofErr w:type="spellEnd"/>
          </w:p>
        </w:tc>
        <w:tc>
          <w:tcPr>
            <w:tcW w:w="1984" w:type="dxa"/>
          </w:tcPr>
          <w:p w14:paraId="179B7B6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TEC1-12706</w:t>
            </w:r>
          </w:p>
        </w:tc>
        <w:tc>
          <w:tcPr>
            <w:tcW w:w="567" w:type="dxa"/>
          </w:tcPr>
          <w:p w14:paraId="42D9901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2F7A416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12V/60W, 40×40mm</w:t>
            </w:r>
          </w:p>
        </w:tc>
        <w:tc>
          <w:tcPr>
            <w:tcW w:w="1701" w:type="dxa"/>
          </w:tcPr>
          <w:p w14:paraId="002C3EA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制冷</w:t>
            </w:r>
            <w:proofErr w:type="spellEnd"/>
          </w:p>
        </w:tc>
      </w:tr>
      <w:tr w:rsidR="008E3260" w14:paraId="117B0702" w14:textId="77777777">
        <w:trPr>
          <w:jc w:val="center"/>
        </w:trPr>
        <w:tc>
          <w:tcPr>
            <w:tcW w:w="1417" w:type="dxa"/>
          </w:tcPr>
          <w:p w14:paraId="431927A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散热风扇</w:t>
            </w:r>
            <w:proofErr w:type="spellEnd"/>
          </w:p>
        </w:tc>
        <w:tc>
          <w:tcPr>
            <w:tcW w:w="1984" w:type="dxa"/>
          </w:tcPr>
          <w:p w14:paraId="3714088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8015</w:t>
            </w:r>
          </w:p>
        </w:tc>
        <w:tc>
          <w:tcPr>
            <w:tcW w:w="567" w:type="dxa"/>
          </w:tcPr>
          <w:p w14:paraId="1698772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722068B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12V/2W, 80×80mm</w:t>
            </w:r>
          </w:p>
        </w:tc>
        <w:tc>
          <w:tcPr>
            <w:tcW w:w="1701" w:type="dxa"/>
          </w:tcPr>
          <w:p w14:paraId="605E01E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TEC</w:t>
            </w:r>
            <w:r>
              <w:rPr>
                <w:rFonts w:ascii="Times New Roman" w:hAnsi="Times New Roman" w:cs="Times New Roman"/>
                <w:szCs w:val="24"/>
              </w:rPr>
              <w:t>散热</w:t>
            </w:r>
            <w:proofErr w:type="spellEnd"/>
          </w:p>
        </w:tc>
      </w:tr>
      <w:tr w:rsidR="008E3260" w14:paraId="620026EC" w14:textId="77777777">
        <w:trPr>
          <w:jc w:val="center"/>
        </w:trPr>
        <w:tc>
          <w:tcPr>
            <w:tcW w:w="1417" w:type="dxa"/>
          </w:tcPr>
          <w:p w14:paraId="37C88B4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薄膜键盘</w:t>
            </w:r>
            <w:proofErr w:type="spellEnd"/>
          </w:p>
        </w:tc>
        <w:tc>
          <w:tcPr>
            <w:tcW w:w="1984" w:type="dxa"/>
          </w:tcPr>
          <w:p w14:paraId="2393FB6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4×3</w:t>
            </w:r>
            <w:r>
              <w:rPr>
                <w:rFonts w:ascii="Times New Roman" w:hAnsi="Times New Roman" w:cs="Times New Roman"/>
                <w:szCs w:val="24"/>
              </w:rPr>
              <w:t>矩阵</w:t>
            </w:r>
          </w:p>
        </w:tc>
        <w:tc>
          <w:tcPr>
            <w:tcW w:w="567" w:type="dxa"/>
          </w:tcPr>
          <w:p w14:paraId="7F21A69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4900E3D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>键</w:t>
            </w:r>
          </w:p>
        </w:tc>
        <w:tc>
          <w:tcPr>
            <w:tcW w:w="1701" w:type="dxa"/>
          </w:tcPr>
          <w:p w14:paraId="4230B79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温度输入</w:t>
            </w:r>
            <w:proofErr w:type="spellEnd"/>
          </w:p>
        </w:tc>
      </w:tr>
      <w:tr w:rsidR="008E3260" w14:paraId="132DCC1C" w14:textId="77777777">
        <w:trPr>
          <w:jc w:val="center"/>
        </w:trPr>
        <w:tc>
          <w:tcPr>
            <w:tcW w:w="1417" w:type="dxa"/>
          </w:tcPr>
          <w:p w14:paraId="3AE20A5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蜂鸣器</w:t>
            </w:r>
            <w:proofErr w:type="spellEnd"/>
          </w:p>
        </w:tc>
        <w:tc>
          <w:tcPr>
            <w:tcW w:w="1984" w:type="dxa"/>
          </w:tcPr>
          <w:p w14:paraId="0CB4A1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有源</w:t>
            </w:r>
            <w:r>
              <w:rPr>
                <w:rFonts w:ascii="Times New Roman" w:hAnsi="Times New Roman" w:cs="Times New Roman"/>
                <w:szCs w:val="24"/>
              </w:rPr>
              <w:t>5V</w:t>
            </w:r>
          </w:p>
        </w:tc>
        <w:tc>
          <w:tcPr>
            <w:tcW w:w="567" w:type="dxa"/>
          </w:tcPr>
          <w:p w14:paraId="08AFED4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602F3C7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5V,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低电平触发</w:t>
            </w:r>
            <w:proofErr w:type="spellEnd"/>
          </w:p>
        </w:tc>
        <w:tc>
          <w:tcPr>
            <w:tcW w:w="1701" w:type="dxa"/>
          </w:tcPr>
          <w:p w14:paraId="0F2ED85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声光报警</w:t>
            </w:r>
            <w:proofErr w:type="spellEnd"/>
          </w:p>
        </w:tc>
      </w:tr>
      <w:tr w:rsidR="008E3260" w14:paraId="51D66EA4" w14:textId="77777777">
        <w:trPr>
          <w:jc w:val="center"/>
        </w:trPr>
        <w:tc>
          <w:tcPr>
            <w:tcW w:w="1417" w:type="dxa"/>
          </w:tcPr>
          <w:p w14:paraId="5EFC0D7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开关电源</w:t>
            </w:r>
            <w:proofErr w:type="spellEnd"/>
          </w:p>
        </w:tc>
        <w:tc>
          <w:tcPr>
            <w:tcW w:w="1984" w:type="dxa"/>
          </w:tcPr>
          <w:p w14:paraId="069E3A8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220V→12V/2A</w:t>
            </w:r>
          </w:p>
        </w:tc>
        <w:tc>
          <w:tcPr>
            <w:tcW w:w="567" w:type="dxa"/>
          </w:tcPr>
          <w:p w14:paraId="7F38C0E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118" w:type="dxa"/>
          </w:tcPr>
          <w:p w14:paraId="3F4E73E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12V/24W</w:t>
            </w:r>
          </w:p>
        </w:tc>
        <w:tc>
          <w:tcPr>
            <w:tcW w:w="1701" w:type="dxa"/>
          </w:tcPr>
          <w:p w14:paraId="3FC05DA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系统供电</w:t>
            </w:r>
            <w:proofErr w:type="spellEnd"/>
          </w:p>
        </w:tc>
      </w:tr>
    </w:tbl>
    <w:p w14:paraId="2A5F7DA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表</w:t>
      </w:r>
      <w:r>
        <w:rPr>
          <w:rFonts w:ascii="Times New Roman" w:hAnsi="Times New Roman" w:cs="Times New Roman"/>
          <w:lang w:eastAsia="zh-CN"/>
        </w:rPr>
        <w:t xml:space="preserve">2.1 </w:t>
      </w:r>
      <w:r>
        <w:rPr>
          <w:rFonts w:ascii="Times New Roman" w:hAnsi="Times New Roman" w:cs="Times New Roman"/>
          <w:lang w:eastAsia="zh-CN"/>
        </w:rPr>
        <w:t>主要器件选型</w:t>
      </w:r>
    </w:p>
    <w:p w14:paraId="2C63E448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0F39609F" w14:textId="77777777" w:rsidR="008E3260" w:rsidRDefault="00000000">
      <w:pPr>
        <w:pStyle w:val="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3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硬件电路设计与实现</w:t>
      </w:r>
      <w:proofErr w:type="spellEnd"/>
    </w:p>
    <w:p w14:paraId="273C6BA9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</w:rPr>
        <w:t xml:space="preserve">3.1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</w:rPr>
        <w:t>核心控制器电路</w:t>
      </w:r>
      <w:proofErr w:type="spellEnd"/>
    </w:p>
    <w:p w14:paraId="53FAF93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5E370C5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是整个控制系统的核心，负责读取温度传感器数据、运行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控制算法、输出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控制信号驱动加热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制冷负载、管理键盘输入与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显示、通过串口与上位机通信、以及监控温度异常并触发报警。</w:t>
      </w:r>
    </w:p>
    <w:p w14:paraId="00E063C2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）模块的工作原理</w:t>
      </w:r>
    </w:p>
    <w:p w14:paraId="3B5FC54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STM32F103C8T6</w:t>
      </w:r>
      <w:r>
        <w:rPr>
          <w:rFonts w:ascii="Times New Roman" w:hAnsi="Times New Roman" w:cs="Times New Roman"/>
        </w:rPr>
        <w:t>基于</w:t>
      </w:r>
      <w:r>
        <w:rPr>
          <w:rFonts w:ascii="Times New Roman" w:hAnsi="Times New Roman" w:cs="Times New Roman"/>
        </w:rPr>
        <w:t>ARM Cortex-M3</w:t>
      </w:r>
      <w:r>
        <w:rPr>
          <w:rFonts w:ascii="Times New Roman" w:hAnsi="Times New Roman" w:cs="Times New Roman"/>
        </w:rPr>
        <w:t>内核，最高工作频率</w:t>
      </w:r>
      <w:r>
        <w:rPr>
          <w:rFonts w:ascii="Times New Roman" w:hAnsi="Times New Roman" w:cs="Times New Roman"/>
        </w:rPr>
        <w:t>72MHz</w:t>
      </w:r>
      <w:r>
        <w:rPr>
          <w:rFonts w:ascii="Times New Roman" w:hAnsi="Times New Roman" w:cs="Times New Roman"/>
        </w:rPr>
        <w:t>，内置</w:t>
      </w:r>
      <w:r>
        <w:rPr>
          <w:rFonts w:ascii="Times New Roman" w:hAnsi="Times New Roman" w:cs="Times New Roman"/>
        </w:rPr>
        <w:t>64KB Flash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20KB SRAM</w:t>
      </w:r>
      <w:r>
        <w:rPr>
          <w:rFonts w:ascii="Times New Roman" w:hAnsi="Times New Roman" w:cs="Times New Roman"/>
        </w:rPr>
        <w:t>。系统时钟采用</w:t>
      </w:r>
      <w:r>
        <w:rPr>
          <w:rFonts w:ascii="Times New Roman" w:hAnsi="Times New Roman" w:cs="Times New Roman"/>
        </w:rPr>
        <w:t>8MHz</w:t>
      </w:r>
      <w:r>
        <w:rPr>
          <w:rFonts w:ascii="Times New Roman" w:hAnsi="Times New Roman" w:cs="Times New Roman"/>
        </w:rPr>
        <w:t>外部晶振（</w:t>
      </w:r>
      <w:r>
        <w:rPr>
          <w:rFonts w:ascii="Times New Roman" w:hAnsi="Times New Roman" w:cs="Times New Roman"/>
        </w:rPr>
        <w:t>HSE</w:t>
      </w:r>
      <w:r>
        <w:rPr>
          <w:rFonts w:ascii="Times New Roman" w:hAnsi="Times New Roman" w:cs="Times New Roman"/>
        </w:rPr>
        <w:t>）经</w:t>
      </w:r>
      <w:r>
        <w:rPr>
          <w:rFonts w:ascii="Times New Roman" w:hAnsi="Times New Roman" w:cs="Times New Roman"/>
        </w:rPr>
        <w:t>PLL 9</w:t>
      </w:r>
      <w:r>
        <w:rPr>
          <w:rFonts w:ascii="Times New Roman" w:hAnsi="Times New Roman" w:cs="Times New Roman"/>
        </w:rPr>
        <w:t>倍频至</w:t>
      </w:r>
      <w:r>
        <w:rPr>
          <w:rFonts w:ascii="Times New Roman" w:hAnsi="Times New Roman" w:cs="Times New Roman"/>
        </w:rPr>
        <w:t>72MHz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APB1</w:t>
      </w:r>
      <w:r>
        <w:rPr>
          <w:rFonts w:ascii="Times New Roman" w:hAnsi="Times New Roman" w:cs="Times New Roman"/>
        </w:rPr>
        <w:t>时钟</w:t>
      </w:r>
      <w:r>
        <w:rPr>
          <w:rFonts w:ascii="Times New Roman" w:hAnsi="Times New Roman" w:cs="Times New Roman"/>
        </w:rPr>
        <w:t>36MHz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APB2</w:t>
      </w:r>
      <w:r>
        <w:rPr>
          <w:rFonts w:ascii="Times New Roman" w:hAnsi="Times New Roman" w:cs="Times New Roman"/>
        </w:rPr>
        <w:t>时钟</w:t>
      </w:r>
      <w:r>
        <w:rPr>
          <w:rFonts w:ascii="Times New Roman" w:hAnsi="Times New Roman" w:cs="Times New Roman"/>
        </w:rPr>
        <w:t>72MHz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  <w:lang w:eastAsia="zh-CN"/>
        </w:rPr>
        <w:t>RTC</w:t>
      </w:r>
      <w:r>
        <w:rPr>
          <w:rFonts w:ascii="Times New Roman" w:hAnsi="Times New Roman" w:cs="Times New Roman"/>
          <w:lang w:eastAsia="zh-CN"/>
        </w:rPr>
        <w:t>采用</w:t>
      </w:r>
      <w:r>
        <w:rPr>
          <w:rFonts w:ascii="Times New Roman" w:hAnsi="Times New Roman" w:cs="Times New Roman"/>
          <w:lang w:eastAsia="zh-CN"/>
        </w:rPr>
        <w:t>32.768kHz</w:t>
      </w:r>
      <w:r>
        <w:rPr>
          <w:rFonts w:ascii="Times New Roman" w:hAnsi="Times New Roman" w:cs="Times New Roman"/>
          <w:lang w:eastAsia="zh-CN"/>
        </w:rPr>
        <w:t>外部低速晶振（</w:t>
      </w:r>
      <w:r>
        <w:rPr>
          <w:rFonts w:ascii="Times New Roman" w:hAnsi="Times New Roman" w:cs="Times New Roman"/>
          <w:lang w:eastAsia="zh-CN"/>
        </w:rPr>
        <w:t>LSE</w:t>
      </w:r>
      <w:r>
        <w:rPr>
          <w:rFonts w:ascii="Times New Roman" w:hAnsi="Times New Roman" w:cs="Times New Roman"/>
          <w:lang w:eastAsia="zh-CN"/>
        </w:rPr>
        <w:t>）。调试接口使用</w:t>
      </w:r>
      <w:r>
        <w:rPr>
          <w:rFonts w:ascii="Times New Roman" w:hAnsi="Times New Roman" w:cs="Times New Roman"/>
          <w:lang w:eastAsia="zh-CN"/>
        </w:rPr>
        <w:t>SWD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PA13-SWDIO, PA14-SWCLK</w:t>
      </w:r>
      <w:r>
        <w:rPr>
          <w:rFonts w:ascii="Times New Roman" w:hAnsi="Times New Roman" w:cs="Times New Roman"/>
          <w:lang w:eastAsia="zh-CN"/>
        </w:rPr>
        <w:t>）。外设资源包括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路</w:t>
      </w:r>
      <w:r>
        <w:rPr>
          <w:rFonts w:ascii="Times New Roman" w:hAnsi="Times New Roman" w:cs="Times New Roman"/>
          <w:lang w:eastAsia="zh-CN"/>
        </w:rPr>
        <w:t>USART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路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个通用定时器（支持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输出）、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个</w:t>
      </w:r>
      <w:r>
        <w:rPr>
          <w:rFonts w:ascii="Times New Roman" w:hAnsi="Times New Roman" w:cs="Times New Roman"/>
          <w:lang w:eastAsia="zh-CN"/>
        </w:rPr>
        <w:t>SPI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个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位</w:t>
      </w:r>
      <w:r>
        <w:rPr>
          <w:rFonts w:ascii="Times New Roman" w:hAnsi="Times New Roman" w:cs="Times New Roman"/>
          <w:lang w:eastAsia="zh-CN"/>
        </w:rPr>
        <w:t>ADC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37</w:t>
      </w:r>
      <w:r>
        <w:rPr>
          <w:rFonts w:ascii="Times New Roman" w:hAnsi="Times New Roman" w:cs="Times New Roman"/>
          <w:lang w:eastAsia="zh-CN"/>
        </w:rPr>
        <w:t>个</w:t>
      </w:r>
      <w:r>
        <w:rPr>
          <w:rFonts w:ascii="Times New Roman" w:hAnsi="Times New Roman" w:cs="Times New Roman"/>
          <w:lang w:eastAsia="zh-CN"/>
        </w:rPr>
        <w:t>GPIO</w:t>
      </w:r>
      <w:r>
        <w:rPr>
          <w:rFonts w:ascii="Times New Roman" w:hAnsi="Times New Roman" w:cs="Times New Roman"/>
          <w:lang w:eastAsia="zh-CN"/>
        </w:rPr>
        <w:t>，完全满足本系统的外设需求。</w:t>
      </w:r>
    </w:p>
    <w:p w14:paraId="641FBFF5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引脚分配如表</w:t>
      </w:r>
      <w:r>
        <w:rPr>
          <w:rFonts w:ascii="Times New Roman" w:hAnsi="Times New Roman" w:cs="Times New Roman"/>
        </w:rPr>
        <w:t>3.1</w:t>
      </w:r>
      <w:r>
        <w:rPr>
          <w:rFonts w:ascii="Times New Roman" w:hAnsi="Times New Roman" w:cs="Times New Roman"/>
        </w:rPr>
        <w:t>所示。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91"/>
        <w:gridCol w:w="1685"/>
        <w:gridCol w:w="1960"/>
        <w:gridCol w:w="3068"/>
      </w:tblGrid>
      <w:tr w:rsidR="008E3260" w14:paraId="3096C4AD" w14:textId="77777777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311401C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STM32</w:t>
            </w:r>
            <w:r>
              <w:rPr>
                <w:rFonts w:ascii="Times New Roman" w:hAnsi="Times New Roman" w:cs="Times New Roman"/>
                <w:bCs/>
                <w:szCs w:val="24"/>
              </w:rPr>
              <w:t>引脚</w:t>
            </w:r>
          </w:p>
        </w:tc>
        <w:tc>
          <w:tcPr>
            <w:tcW w:w="1701" w:type="dxa"/>
            <w:shd w:val="clear" w:color="auto" w:fill="FFFFFF" w:themeFill="background1"/>
          </w:tcPr>
          <w:p w14:paraId="67951F1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连接模块</w:t>
            </w:r>
            <w:proofErr w:type="spellEnd"/>
          </w:p>
        </w:tc>
        <w:tc>
          <w:tcPr>
            <w:tcW w:w="1984" w:type="dxa"/>
            <w:shd w:val="clear" w:color="auto" w:fill="FFFFFF" w:themeFill="background1"/>
          </w:tcPr>
          <w:p w14:paraId="5ED6692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功能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628C048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配置</w:t>
            </w:r>
            <w:proofErr w:type="spellEnd"/>
          </w:p>
        </w:tc>
      </w:tr>
      <w:tr w:rsidR="008E3260" w14:paraId="7F9F3591" w14:textId="77777777">
        <w:trPr>
          <w:jc w:val="center"/>
        </w:trPr>
        <w:tc>
          <w:tcPr>
            <w:tcW w:w="1701" w:type="dxa"/>
          </w:tcPr>
          <w:p w14:paraId="2303F09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PA0</w:t>
            </w:r>
          </w:p>
        </w:tc>
        <w:tc>
          <w:tcPr>
            <w:tcW w:w="1701" w:type="dxa"/>
          </w:tcPr>
          <w:p w14:paraId="6930F51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DS18B20 DQ</w:t>
            </w:r>
          </w:p>
        </w:tc>
        <w:tc>
          <w:tcPr>
            <w:tcW w:w="1984" w:type="dxa"/>
          </w:tcPr>
          <w:p w14:paraId="163679D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1-Wire</w:t>
            </w:r>
            <w:r>
              <w:rPr>
                <w:rFonts w:ascii="Times New Roman" w:hAnsi="Times New Roman" w:cs="Times New Roman"/>
                <w:bCs/>
                <w:szCs w:val="24"/>
              </w:rPr>
              <w:t>数据线</w:t>
            </w:r>
          </w:p>
        </w:tc>
        <w:tc>
          <w:tcPr>
            <w:tcW w:w="3118" w:type="dxa"/>
          </w:tcPr>
          <w:p w14:paraId="42EC55A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  <w:lang w:eastAsia="zh-C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开漏输出</w:t>
            </w:r>
            <w:proofErr w:type="gramEnd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浮空输入，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4.7k</w:t>
            </w:r>
            <w:r>
              <w:rPr>
                <w:rFonts w:ascii="Times New Roman" w:hAnsi="Times New Roman" w:cs="Times New Roman"/>
                <w:bCs/>
                <w:szCs w:val="24"/>
              </w:rPr>
              <w:t>Ω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上拉</w:t>
            </w:r>
          </w:p>
        </w:tc>
      </w:tr>
      <w:tr w:rsidR="008E3260" w14:paraId="37DBB8A3" w14:textId="77777777">
        <w:trPr>
          <w:jc w:val="center"/>
        </w:trPr>
        <w:tc>
          <w:tcPr>
            <w:tcW w:w="1701" w:type="dxa"/>
          </w:tcPr>
          <w:p w14:paraId="19D7019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PB6</w:t>
            </w:r>
          </w:p>
        </w:tc>
        <w:tc>
          <w:tcPr>
            <w:tcW w:w="1701" w:type="dxa"/>
          </w:tcPr>
          <w:p w14:paraId="68642EA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OLED SCL</w:t>
            </w:r>
          </w:p>
        </w:tc>
        <w:tc>
          <w:tcPr>
            <w:tcW w:w="1984" w:type="dxa"/>
          </w:tcPr>
          <w:p w14:paraId="665EBD1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I2C1</w:t>
            </w:r>
            <w:r>
              <w:rPr>
                <w:rFonts w:ascii="Times New Roman" w:hAnsi="Times New Roman" w:cs="Times New Roman"/>
                <w:bCs/>
                <w:szCs w:val="24"/>
              </w:rPr>
              <w:t>时钟线</w:t>
            </w:r>
          </w:p>
        </w:tc>
        <w:tc>
          <w:tcPr>
            <w:tcW w:w="3118" w:type="dxa"/>
          </w:tcPr>
          <w:p w14:paraId="5B89284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  <w:lang w:eastAsia="zh-C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复用开漏输出</w:t>
            </w:r>
            <w:proofErr w:type="gramEnd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4.7k</w:t>
            </w:r>
            <w:r>
              <w:rPr>
                <w:rFonts w:ascii="Times New Roman" w:hAnsi="Times New Roman" w:cs="Times New Roman"/>
                <w:bCs/>
                <w:szCs w:val="24"/>
              </w:rPr>
              <w:t>Ω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上拉</w:t>
            </w:r>
          </w:p>
        </w:tc>
      </w:tr>
      <w:tr w:rsidR="008E3260" w14:paraId="071FFBC5" w14:textId="77777777">
        <w:trPr>
          <w:jc w:val="center"/>
        </w:trPr>
        <w:tc>
          <w:tcPr>
            <w:tcW w:w="1701" w:type="dxa"/>
          </w:tcPr>
          <w:p w14:paraId="0347149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PB7</w:t>
            </w:r>
          </w:p>
        </w:tc>
        <w:tc>
          <w:tcPr>
            <w:tcW w:w="1701" w:type="dxa"/>
          </w:tcPr>
          <w:p w14:paraId="58ECBFD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OLED SDA</w:t>
            </w:r>
          </w:p>
        </w:tc>
        <w:tc>
          <w:tcPr>
            <w:tcW w:w="1984" w:type="dxa"/>
          </w:tcPr>
          <w:p w14:paraId="0D895C2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I2C1</w:t>
            </w:r>
            <w:r>
              <w:rPr>
                <w:rFonts w:ascii="Times New Roman" w:hAnsi="Times New Roman" w:cs="Times New Roman"/>
                <w:bCs/>
                <w:szCs w:val="24"/>
              </w:rPr>
              <w:t>数据线</w:t>
            </w:r>
          </w:p>
        </w:tc>
        <w:tc>
          <w:tcPr>
            <w:tcW w:w="3118" w:type="dxa"/>
          </w:tcPr>
          <w:p w14:paraId="69A2017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  <w:lang w:eastAsia="zh-C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复用开漏输出</w:t>
            </w:r>
            <w:proofErr w:type="gramEnd"/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4.7k</w:t>
            </w:r>
            <w:r>
              <w:rPr>
                <w:rFonts w:ascii="Times New Roman" w:hAnsi="Times New Roman" w:cs="Times New Roman"/>
                <w:bCs/>
                <w:szCs w:val="24"/>
              </w:rPr>
              <w:t>Ω</w:t>
            </w: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上拉</w:t>
            </w:r>
          </w:p>
        </w:tc>
      </w:tr>
      <w:tr w:rsidR="008E3260" w14:paraId="3E116B60" w14:textId="77777777">
        <w:trPr>
          <w:jc w:val="center"/>
        </w:trPr>
        <w:tc>
          <w:tcPr>
            <w:tcW w:w="1701" w:type="dxa"/>
          </w:tcPr>
          <w:p w14:paraId="710A627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PA6</w:t>
            </w:r>
          </w:p>
        </w:tc>
        <w:tc>
          <w:tcPr>
            <w:tcW w:w="1701" w:type="dxa"/>
          </w:tcPr>
          <w:p w14:paraId="3671893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BTS7960 IN1</w:t>
            </w:r>
          </w:p>
        </w:tc>
        <w:tc>
          <w:tcPr>
            <w:tcW w:w="1984" w:type="dxa"/>
          </w:tcPr>
          <w:p w14:paraId="3CAAC0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PWM</w:t>
            </w:r>
            <w:r>
              <w:rPr>
                <w:rFonts w:ascii="Times New Roman" w:hAnsi="Times New Roman" w:cs="Times New Roman"/>
                <w:bCs/>
                <w:szCs w:val="24"/>
              </w:rPr>
              <w:t>输出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加热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>)</w:t>
            </w:r>
          </w:p>
        </w:tc>
        <w:tc>
          <w:tcPr>
            <w:tcW w:w="3118" w:type="dxa"/>
          </w:tcPr>
          <w:p w14:paraId="7DABACC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复用推挽输出，</w:t>
            </w:r>
            <w:r>
              <w:rPr>
                <w:rFonts w:ascii="Times New Roman" w:hAnsi="Times New Roman" w:cs="Times New Roman"/>
                <w:bCs/>
                <w:szCs w:val="24"/>
              </w:rPr>
              <w:t>TIM3_CH1</w:t>
            </w:r>
          </w:p>
        </w:tc>
      </w:tr>
      <w:tr w:rsidR="008E3260" w14:paraId="2ACA663D" w14:textId="77777777">
        <w:trPr>
          <w:jc w:val="center"/>
        </w:trPr>
        <w:tc>
          <w:tcPr>
            <w:tcW w:w="1701" w:type="dxa"/>
          </w:tcPr>
          <w:p w14:paraId="3D51043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PA7</w:t>
            </w:r>
          </w:p>
        </w:tc>
        <w:tc>
          <w:tcPr>
            <w:tcW w:w="1701" w:type="dxa"/>
          </w:tcPr>
          <w:p w14:paraId="681A75C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BTS7960 IN2</w:t>
            </w:r>
          </w:p>
        </w:tc>
        <w:tc>
          <w:tcPr>
            <w:tcW w:w="1984" w:type="dxa"/>
          </w:tcPr>
          <w:p w14:paraId="5A2488E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PWM</w:t>
            </w:r>
            <w:r>
              <w:rPr>
                <w:rFonts w:ascii="Times New Roman" w:hAnsi="Times New Roman" w:cs="Times New Roman"/>
                <w:bCs/>
                <w:szCs w:val="24"/>
              </w:rPr>
              <w:t>输出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制冷</w:t>
            </w:r>
            <w:proofErr w:type="spellEnd"/>
            <w:r>
              <w:rPr>
                <w:rFonts w:ascii="Times New Roman" w:hAnsi="Times New Roman" w:cs="Times New Roman"/>
                <w:bCs/>
                <w:szCs w:val="24"/>
              </w:rPr>
              <w:t>)</w:t>
            </w:r>
          </w:p>
        </w:tc>
        <w:tc>
          <w:tcPr>
            <w:tcW w:w="3118" w:type="dxa"/>
          </w:tcPr>
          <w:p w14:paraId="46A45E8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复用推挽输出，</w:t>
            </w:r>
            <w:r>
              <w:rPr>
                <w:rFonts w:ascii="Times New Roman" w:hAnsi="Times New Roman" w:cs="Times New Roman"/>
                <w:bCs/>
                <w:szCs w:val="24"/>
              </w:rPr>
              <w:t>TIM3_CH2</w:t>
            </w:r>
          </w:p>
        </w:tc>
      </w:tr>
      <w:tr w:rsidR="008E3260" w14:paraId="04B1B7C2" w14:textId="77777777">
        <w:trPr>
          <w:jc w:val="center"/>
        </w:trPr>
        <w:tc>
          <w:tcPr>
            <w:tcW w:w="1701" w:type="dxa"/>
          </w:tcPr>
          <w:p w14:paraId="31C0F0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PB</w:t>
            </w:r>
            <w:proofErr w:type="gramStart"/>
            <w:r>
              <w:rPr>
                <w:rFonts w:ascii="Times New Roman" w:hAnsi="Times New Roman" w:cs="Times New Roman"/>
                <w:bCs/>
                <w:szCs w:val="24"/>
              </w:rPr>
              <w:t>0,PB1,PB10,PB</w:t>
            </w:r>
            <w:proofErr w:type="gramEnd"/>
            <w:r>
              <w:rPr>
                <w:rFonts w:ascii="Times New Roman" w:hAnsi="Times New Roman" w:cs="Times New Roman"/>
                <w:bCs/>
                <w:szCs w:val="24"/>
              </w:rPr>
              <w:t>11</w:t>
            </w:r>
          </w:p>
        </w:tc>
        <w:tc>
          <w:tcPr>
            <w:tcW w:w="1701" w:type="dxa"/>
          </w:tcPr>
          <w:p w14:paraId="51E2BC9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键盘行</w:t>
            </w:r>
            <w:r>
              <w:rPr>
                <w:rFonts w:ascii="Times New Roman" w:hAnsi="Times New Roman" w:cs="Times New Roman"/>
                <w:bCs/>
                <w:szCs w:val="24"/>
              </w:rPr>
              <w:t>0~3</w:t>
            </w:r>
          </w:p>
        </w:tc>
        <w:tc>
          <w:tcPr>
            <w:tcW w:w="1984" w:type="dxa"/>
          </w:tcPr>
          <w:p w14:paraId="026AD29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行扫描输出</w:t>
            </w:r>
            <w:proofErr w:type="spellEnd"/>
          </w:p>
        </w:tc>
        <w:tc>
          <w:tcPr>
            <w:tcW w:w="3118" w:type="dxa"/>
          </w:tcPr>
          <w:p w14:paraId="571CBDF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推挽输出</w:t>
            </w:r>
            <w:proofErr w:type="spellEnd"/>
          </w:p>
        </w:tc>
      </w:tr>
      <w:tr w:rsidR="008E3260" w14:paraId="36B88662" w14:textId="77777777">
        <w:trPr>
          <w:jc w:val="center"/>
        </w:trPr>
        <w:tc>
          <w:tcPr>
            <w:tcW w:w="1701" w:type="dxa"/>
          </w:tcPr>
          <w:p w14:paraId="30E348F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lastRenderedPageBreak/>
              <w:t>PB</w:t>
            </w:r>
            <w:proofErr w:type="gramStart"/>
            <w:r>
              <w:rPr>
                <w:rFonts w:ascii="Times New Roman" w:hAnsi="Times New Roman" w:cs="Times New Roman"/>
                <w:bCs/>
                <w:szCs w:val="24"/>
              </w:rPr>
              <w:t>12,PB13,PB</w:t>
            </w:r>
            <w:proofErr w:type="gramEnd"/>
            <w:r>
              <w:rPr>
                <w:rFonts w:ascii="Times New Roman" w:hAnsi="Times New Roman" w:cs="Times New Roman"/>
                <w:bCs/>
                <w:szCs w:val="24"/>
              </w:rPr>
              <w:t>14</w:t>
            </w:r>
          </w:p>
        </w:tc>
        <w:tc>
          <w:tcPr>
            <w:tcW w:w="1701" w:type="dxa"/>
          </w:tcPr>
          <w:p w14:paraId="1A73347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键盘列</w:t>
            </w:r>
            <w:r>
              <w:rPr>
                <w:rFonts w:ascii="Times New Roman" w:hAnsi="Times New Roman" w:cs="Times New Roman"/>
                <w:bCs/>
                <w:szCs w:val="24"/>
              </w:rPr>
              <w:t>0~2</w:t>
            </w:r>
          </w:p>
        </w:tc>
        <w:tc>
          <w:tcPr>
            <w:tcW w:w="1984" w:type="dxa"/>
          </w:tcPr>
          <w:p w14:paraId="50B0F2C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列检测输入</w:t>
            </w:r>
            <w:proofErr w:type="spellEnd"/>
          </w:p>
        </w:tc>
        <w:tc>
          <w:tcPr>
            <w:tcW w:w="3118" w:type="dxa"/>
          </w:tcPr>
          <w:p w14:paraId="2F5DA61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上拉输入</w:t>
            </w:r>
            <w:proofErr w:type="spellEnd"/>
          </w:p>
        </w:tc>
      </w:tr>
      <w:tr w:rsidR="008E3260" w14:paraId="4E0062D6" w14:textId="77777777">
        <w:trPr>
          <w:jc w:val="center"/>
        </w:trPr>
        <w:tc>
          <w:tcPr>
            <w:tcW w:w="1701" w:type="dxa"/>
          </w:tcPr>
          <w:p w14:paraId="60083DE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PA8</w:t>
            </w:r>
          </w:p>
        </w:tc>
        <w:tc>
          <w:tcPr>
            <w:tcW w:w="1701" w:type="dxa"/>
          </w:tcPr>
          <w:p w14:paraId="373AF0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蜂鸣器</w:t>
            </w:r>
            <w:proofErr w:type="spellEnd"/>
          </w:p>
        </w:tc>
        <w:tc>
          <w:tcPr>
            <w:tcW w:w="1984" w:type="dxa"/>
          </w:tcPr>
          <w:p w14:paraId="6B2D143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报警输出</w:t>
            </w:r>
            <w:proofErr w:type="spellEnd"/>
          </w:p>
        </w:tc>
        <w:tc>
          <w:tcPr>
            <w:tcW w:w="3118" w:type="dxa"/>
          </w:tcPr>
          <w:p w14:paraId="3B6C8A3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Cs w:val="24"/>
                <w:lang w:eastAsia="zh-CN"/>
              </w:rPr>
              <w:t>推挽输出，低电平有效</w:t>
            </w:r>
          </w:p>
        </w:tc>
      </w:tr>
      <w:tr w:rsidR="008E3260" w14:paraId="1D911F71" w14:textId="77777777">
        <w:trPr>
          <w:jc w:val="center"/>
        </w:trPr>
        <w:tc>
          <w:tcPr>
            <w:tcW w:w="1701" w:type="dxa"/>
          </w:tcPr>
          <w:p w14:paraId="7FDC7E4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PA9</w:t>
            </w:r>
          </w:p>
        </w:tc>
        <w:tc>
          <w:tcPr>
            <w:tcW w:w="1701" w:type="dxa"/>
          </w:tcPr>
          <w:p w14:paraId="48E6A35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USB-to-TTL TXD</w:t>
            </w:r>
          </w:p>
        </w:tc>
        <w:tc>
          <w:tcPr>
            <w:tcW w:w="1984" w:type="dxa"/>
          </w:tcPr>
          <w:p w14:paraId="5315508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USART1 TX</w:t>
            </w:r>
          </w:p>
        </w:tc>
        <w:tc>
          <w:tcPr>
            <w:tcW w:w="3118" w:type="dxa"/>
          </w:tcPr>
          <w:p w14:paraId="73BFBBB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复用推挽输出</w:t>
            </w:r>
            <w:proofErr w:type="spellEnd"/>
          </w:p>
        </w:tc>
      </w:tr>
      <w:tr w:rsidR="008E3260" w14:paraId="61AB109B" w14:textId="77777777">
        <w:trPr>
          <w:jc w:val="center"/>
        </w:trPr>
        <w:tc>
          <w:tcPr>
            <w:tcW w:w="1701" w:type="dxa"/>
          </w:tcPr>
          <w:p w14:paraId="6370024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PA10</w:t>
            </w:r>
          </w:p>
        </w:tc>
        <w:tc>
          <w:tcPr>
            <w:tcW w:w="1701" w:type="dxa"/>
          </w:tcPr>
          <w:p w14:paraId="5B150C0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USB-to-TTL RXD</w:t>
            </w:r>
          </w:p>
        </w:tc>
        <w:tc>
          <w:tcPr>
            <w:tcW w:w="1984" w:type="dxa"/>
          </w:tcPr>
          <w:p w14:paraId="517C44E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USART1 RX</w:t>
            </w:r>
          </w:p>
        </w:tc>
        <w:tc>
          <w:tcPr>
            <w:tcW w:w="3118" w:type="dxa"/>
          </w:tcPr>
          <w:p w14:paraId="276B7D1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浮空输入</w:t>
            </w:r>
            <w:proofErr w:type="spellEnd"/>
          </w:p>
        </w:tc>
      </w:tr>
    </w:tbl>
    <w:p w14:paraId="7AA8F30E" w14:textId="77777777" w:rsidR="008E3260" w:rsidRDefault="00000000">
      <w:pPr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表</w:t>
      </w:r>
      <w:r>
        <w:rPr>
          <w:rFonts w:ascii="Times New Roman" w:hAnsi="Times New Roman" w:cs="Times New Roman"/>
          <w:sz w:val="21"/>
        </w:rPr>
        <w:t>3.1 STM32</w:t>
      </w:r>
      <w:r>
        <w:rPr>
          <w:rFonts w:ascii="Times New Roman" w:hAnsi="Times New Roman" w:cs="Times New Roman"/>
          <w:sz w:val="21"/>
        </w:rPr>
        <w:t>引脚分配表</w:t>
      </w:r>
    </w:p>
    <w:p w14:paraId="3E815DBE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）电路连接图</w:t>
      </w:r>
    </w:p>
    <w:p w14:paraId="03F60D0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采用最小系统板（蓝色魔法</w:t>
      </w:r>
      <w:proofErr w:type="gramStart"/>
      <w:r>
        <w:rPr>
          <w:rFonts w:ascii="Times New Roman" w:hAnsi="Times New Roman" w:cs="Times New Roman"/>
          <w:lang w:eastAsia="zh-CN"/>
        </w:rPr>
        <w:t>棒开发板），板载</w:t>
      </w:r>
      <w:proofErr w:type="gramEnd"/>
      <w:r>
        <w:rPr>
          <w:rFonts w:ascii="Times New Roman" w:hAnsi="Times New Roman" w:cs="Times New Roman"/>
          <w:lang w:eastAsia="zh-CN"/>
        </w:rPr>
        <w:t>8MHz</w:t>
      </w:r>
      <w:r>
        <w:rPr>
          <w:rFonts w:ascii="Times New Roman" w:hAnsi="Times New Roman" w:cs="Times New Roman"/>
          <w:lang w:eastAsia="zh-CN"/>
        </w:rPr>
        <w:t>晶振、</w:t>
      </w:r>
      <w:r>
        <w:rPr>
          <w:rFonts w:ascii="Times New Roman" w:hAnsi="Times New Roman" w:cs="Times New Roman"/>
          <w:lang w:eastAsia="zh-CN"/>
        </w:rPr>
        <w:t>32.768kHz RTC</w:t>
      </w:r>
      <w:r>
        <w:rPr>
          <w:rFonts w:ascii="Times New Roman" w:hAnsi="Times New Roman" w:cs="Times New Roman"/>
          <w:lang w:eastAsia="zh-CN"/>
        </w:rPr>
        <w:t>晶振、</w:t>
      </w:r>
      <w:r>
        <w:rPr>
          <w:rFonts w:ascii="Times New Roman" w:hAnsi="Times New Roman" w:cs="Times New Roman"/>
          <w:lang w:eastAsia="zh-CN"/>
        </w:rPr>
        <w:t>AMS1117-3.3</w:t>
      </w:r>
      <w:r>
        <w:rPr>
          <w:rFonts w:ascii="Times New Roman" w:hAnsi="Times New Roman" w:cs="Times New Roman"/>
          <w:lang w:eastAsia="zh-CN"/>
        </w:rPr>
        <w:t>稳压器、</w:t>
      </w:r>
      <w:r>
        <w:rPr>
          <w:rFonts w:ascii="Times New Roman" w:hAnsi="Times New Roman" w:cs="Times New Roman"/>
          <w:lang w:eastAsia="zh-CN"/>
        </w:rPr>
        <w:t>USB</w:t>
      </w:r>
      <w:r>
        <w:rPr>
          <w:rFonts w:ascii="Times New Roman" w:hAnsi="Times New Roman" w:cs="Times New Roman"/>
          <w:lang w:eastAsia="zh-CN"/>
        </w:rPr>
        <w:t>接口和</w:t>
      </w:r>
      <w:r>
        <w:rPr>
          <w:rFonts w:ascii="Times New Roman" w:hAnsi="Times New Roman" w:cs="Times New Roman"/>
          <w:lang w:eastAsia="zh-CN"/>
        </w:rPr>
        <w:t>SWD</w:t>
      </w:r>
      <w:r>
        <w:rPr>
          <w:rFonts w:ascii="Times New Roman" w:hAnsi="Times New Roman" w:cs="Times New Roman"/>
          <w:lang w:eastAsia="zh-CN"/>
        </w:rPr>
        <w:t>调试接口。外部</w:t>
      </w:r>
      <w:proofErr w:type="gramStart"/>
      <w:r>
        <w:rPr>
          <w:rFonts w:ascii="Times New Roman" w:hAnsi="Times New Roman" w:cs="Times New Roman"/>
          <w:lang w:eastAsia="zh-CN"/>
        </w:rPr>
        <w:t>连接仅</w:t>
      </w:r>
      <w:proofErr w:type="gramEnd"/>
      <w:r>
        <w:rPr>
          <w:rFonts w:ascii="Times New Roman" w:hAnsi="Times New Roman" w:cs="Times New Roman"/>
          <w:lang w:eastAsia="zh-CN"/>
        </w:rPr>
        <w:t>需引出</w:t>
      </w:r>
      <w:r>
        <w:rPr>
          <w:rFonts w:ascii="Times New Roman" w:hAnsi="Times New Roman" w:cs="Times New Roman"/>
          <w:lang w:eastAsia="zh-CN"/>
        </w:rPr>
        <w:t>GPIO</w:t>
      </w:r>
      <w:r>
        <w:rPr>
          <w:rFonts w:ascii="Times New Roman" w:hAnsi="Times New Roman" w:cs="Times New Roman"/>
          <w:lang w:eastAsia="zh-CN"/>
        </w:rPr>
        <w:t>引脚至各功能模块：</w:t>
      </w:r>
      <w:r>
        <w:rPr>
          <w:rFonts w:ascii="Times New Roman" w:hAnsi="Times New Roman" w:cs="Times New Roman"/>
          <w:lang w:eastAsia="zh-CN"/>
        </w:rPr>
        <w:t>PA0→DS18B20 DQ</w:t>
      </w:r>
      <w:r>
        <w:rPr>
          <w:rFonts w:ascii="Times New Roman" w:hAnsi="Times New Roman" w:cs="Times New Roman"/>
          <w:lang w:eastAsia="zh-CN"/>
        </w:rPr>
        <w:t>（加</w:t>
      </w:r>
      <w:r>
        <w:rPr>
          <w:rFonts w:ascii="Times New Roman" w:hAnsi="Times New Roman" w:cs="Times New Roman"/>
          <w:lang w:eastAsia="zh-CN"/>
        </w:rPr>
        <w:t>4.7k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上拉），</w:t>
      </w:r>
      <w:r>
        <w:rPr>
          <w:rFonts w:ascii="Times New Roman" w:hAnsi="Times New Roman" w:cs="Times New Roman"/>
          <w:lang w:eastAsia="zh-CN"/>
        </w:rPr>
        <w:t>PB6/PB7→OLED I2C</w:t>
      </w:r>
      <w:r>
        <w:rPr>
          <w:rFonts w:ascii="Times New Roman" w:hAnsi="Times New Roman" w:cs="Times New Roman"/>
          <w:lang w:eastAsia="zh-CN"/>
        </w:rPr>
        <w:t>（加</w:t>
      </w:r>
      <w:r>
        <w:rPr>
          <w:rFonts w:ascii="Times New Roman" w:hAnsi="Times New Roman" w:cs="Times New Roman"/>
          <w:lang w:eastAsia="zh-CN"/>
        </w:rPr>
        <w:t>4.7k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上拉），</w:t>
      </w:r>
      <w:r>
        <w:rPr>
          <w:rFonts w:ascii="Times New Roman" w:hAnsi="Times New Roman" w:cs="Times New Roman"/>
          <w:lang w:eastAsia="zh-CN"/>
        </w:rPr>
        <w:t>PA6/PA7→BTS7960 IN1/IN2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PB0~PB3/PB12~PB14→4×3</w:t>
      </w:r>
      <w:r>
        <w:rPr>
          <w:rFonts w:ascii="Times New Roman" w:hAnsi="Times New Roman" w:cs="Times New Roman"/>
          <w:lang w:eastAsia="zh-CN"/>
        </w:rPr>
        <w:t>矩阵键盘，</w:t>
      </w:r>
      <w:r>
        <w:rPr>
          <w:rFonts w:ascii="Times New Roman" w:hAnsi="Times New Roman" w:cs="Times New Roman"/>
          <w:lang w:eastAsia="zh-CN"/>
        </w:rPr>
        <w:t>PA8→</w:t>
      </w:r>
      <w:r>
        <w:rPr>
          <w:rFonts w:ascii="Times New Roman" w:hAnsi="Times New Roman" w:cs="Times New Roman"/>
          <w:lang w:eastAsia="zh-CN"/>
        </w:rPr>
        <w:t>蜂鸣器基极驱动，</w:t>
      </w:r>
      <w:r>
        <w:rPr>
          <w:rFonts w:ascii="Times New Roman" w:hAnsi="Times New Roman" w:cs="Times New Roman"/>
          <w:lang w:eastAsia="zh-CN"/>
        </w:rPr>
        <w:t>PA9/PA10→USB-to-TTL</w:t>
      </w:r>
      <w:r>
        <w:rPr>
          <w:rFonts w:ascii="Times New Roman" w:hAnsi="Times New Roman" w:cs="Times New Roman"/>
          <w:lang w:eastAsia="zh-CN"/>
        </w:rPr>
        <w:t>模块。电路连接图如图</w:t>
      </w:r>
      <w:r>
        <w:rPr>
          <w:rFonts w:ascii="Times New Roman" w:hAnsi="Times New Roman" w:cs="Times New Roman"/>
          <w:lang w:eastAsia="zh-CN"/>
        </w:rPr>
        <w:t>3.1</w:t>
      </w:r>
      <w:r>
        <w:rPr>
          <w:rFonts w:ascii="Times New Roman" w:hAnsi="Times New Roman" w:cs="Times New Roman"/>
          <w:lang w:eastAsia="zh-CN"/>
        </w:rPr>
        <w:t>所示。</w:t>
      </w:r>
    </w:p>
    <w:p w14:paraId="115E989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3E1B207F" wp14:editId="31BA7AC9">
            <wp:extent cx="3973195" cy="3401060"/>
            <wp:effectExtent l="0" t="0" r="1905" b="2540"/>
            <wp:docPr id="3" name="图片 3" descr="微信图片_2026070610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7061011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B00A" w14:textId="77777777" w:rsidR="008E3260" w:rsidRDefault="00000000">
      <w:pPr>
        <w:ind w:firstLine="420"/>
        <w:jc w:val="both"/>
        <w:rPr>
          <w:rFonts w:ascii="Times New Roman" w:hAnsi="Times New Roman" w:cs="Times New Roman"/>
          <w:sz w:val="21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3.1 </w:t>
      </w:r>
      <w:r>
        <w:rPr>
          <w:rFonts w:ascii="Times New Roman" w:hAnsi="Times New Roman" w:cs="Times New Roman"/>
          <w:sz w:val="21"/>
          <w:lang w:eastAsia="zh-CN"/>
        </w:rPr>
        <w:t>电路连接图</w:t>
      </w:r>
    </w:p>
    <w:p w14:paraId="75E166C4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3.2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温度检测电路</w:t>
      </w:r>
    </w:p>
    <w:p w14:paraId="6330663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52CE0CF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温度检测模块负责实时采集生化培养箱内的温度数据，将物理温度转换为数字信号，为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控制器提供反馈测量值</w:t>
      </w:r>
      <w:r>
        <w:rPr>
          <w:rFonts w:ascii="Times New Roman" w:hAnsi="Times New Roman" w:cs="Times New Roman"/>
          <w:lang w:eastAsia="zh-CN"/>
        </w:rPr>
        <w:t>y(k)</w:t>
      </w:r>
      <w:r>
        <w:rPr>
          <w:rFonts w:ascii="Times New Roman" w:hAnsi="Times New Roman" w:cs="Times New Roman"/>
          <w:lang w:eastAsia="zh-CN"/>
        </w:rPr>
        <w:t>，是闭环控制系统的关键传感环节。</w:t>
      </w:r>
    </w:p>
    <w:p w14:paraId="45D365E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59F8F50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DS18B20</w:t>
      </w:r>
      <w:r>
        <w:rPr>
          <w:rFonts w:ascii="Times New Roman" w:hAnsi="Times New Roman" w:cs="Times New Roman"/>
          <w:lang w:eastAsia="zh-CN"/>
        </w:rPr>
        <w:t>是</w:t>
      </w:r>
      <w:r>
        <w:rPr>
          <w:rFonts w:ascii="Times New Roman" w:hAnsi="Times New Roman" w:cs="Times New Roman"/>
          <w:lang w:eastAsia="zh-CN"/>
        </w:rPr>
        <w:t>Maxim</w:t>
      </w:r>
      <w:r>
        <w:rPr>
          <w:rFonts w:ascii="Times New Roman" w:hAnsi="Times New Roman" w:cs="Times New Roman"/>
          <w:lang w:eastAsia="zh-CN"/>
        </w:rPr>
        <w:t>公司推出的数字温度传感器，采用</w:t>
      </w:r>
      <w:r>
        <w:rPr>
          <w:rFonts w:ascii="Times New Roman" w:hAnsi="Times New Roman" w:cs="Times New Roman"/>
          <w:lang w:eastAsia="zh-CN"/>
        </w:rPr>
        <w:t>1-Wire</w:t>
      </w:r>
      <w:r>
        <w:rPr>
          <w:rFonts w:ascii="Times New Roman" w:hAnsi="Times New Roman" w:cs="Times New Roman"/>
          <w:lang w:eastAsia="zh-CN"/>
        </w:rPr>
        <w:t>单总线通信协议。测温范围</w:t>
      </w:r>
      <w:r>
        <w:rPr>
          <w:rFonts w:ascii="Times New Roman" w:hAnsi="Times New Roman" w:cs="Times New Roman"/>
          <w:lang w:eastAsia="zh-CN"/>
        </w:rPr>
        <w:t>-55℃~+125℃</w:t>
      </w:r>
      <w:r>
        <w:rPr>
          <w:rFonts w:ascii="Times New Roman" w:hAnsi="Times New Roman" w:cs="Times New Roman"/>
          <w:lang w:eastAsia="zh-CN"/>
        </w:rPr>
        <w:t>，在</w:t>
      </w:r>
      <w:r>
        <w:rPr>
          <w:rFonts w:ascii="Times New Roman" w:hAnsi="Times New Roman" w:cs="Times New Roman"/>
          <w:lang w:eastAsia="zh-CN"/>
        </w:rPr>
        <w:t>-10℃~+85℃</w:t>
      </w:r>
      <w:r>
        <w:rPr>
          <w:rFonts w:ascii="Times New Roman" w:hAnsi="Times New Roman" w:cs="Times New Roman"/>
          <w:lang w:eastAsia="zh-CN"/>
        </w:rPr>
        <w:t>范围内精度为</w:t>
      </w:r>
      <w:r>
        <w:rPr>
          <w:rFonts w:ascii="Times New Roman" w:hAnsi="Times New Roman" w:cs="Times New Roman"/>
          <w:lang w:eastAsia="zh-CN"/>
        </w:rPr>
        <w:t>±0.5℃</w:t>
      </w:r>
      <w:r>
        <w:rPr>
          <w:rFonts w:ascii="Times New Roman" w:hAnsi="Times New Roman" w:cs="Times New Roman"/>
          <w:lang w:eastAsia="zh-CN"/>
        </w:rPr>
        <w:t>。本系统配置为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位分辨率模式，温度数据以</w:t>
      </w:r>
      <w:r>
        <w:rPr>
          <w:rFonts w:ascii="Times New Roman" w:hAnsi="Times New Roman" w:cs="Times New Roman"/>
          <w:lang w:eastAsia="zh-CN"/>
        </w:rPr>
        <w:t>0.0625℃/LSB</w:t>
      </w:r>
      <w:r>
        <w:rPr>
          <w:rFonts w:ascii="Times New Roman" w:hAnsi="Times New Roman" w:cs="Times New Roman"/>
          <w:lang w:eastAsia="zh-CN"/>
        </w:rPr>
        <w:t>的精度输出，转换时间最大</w:t>
      </w:r>
      <w:r>
        <w:rPr>
          <w:rFonts w:ascii="Times New Roman" w:hAnsi="Times New Roman" w:cs="Times New Roman"/>
          <w:lang w:eastAsia="zh-CN"/>
        </w:rPr>
        <w:t>750ms</w:t>
      </w:r>
      <w:r>
        <w:rPr>
          <w:rFonts w:ascii="Times New Roman" w:hAnsi="Times New Roman" w:cs="Times New Roman"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1-Wire</w:t>
      </w:r>
      <w:r>
        <w:rPr>
          <w:rFonts w:ascii="Times New Roman" w:hAnsi="Times New Roman" w:cs="Times New Roman"/>
          <w:lang w:eastAsia="zh-CN"/>
        </w:rPr>
        <w:t>通信时序由</w:t>
      </w:r>
      <w:r>
        <w:rPr>
          <w:rFonts w:ascii="Times New Roman" w:hAnsi="Times New Roman" w:cs="Times New Roman"/>
          <w:lang w:eastAsia="zh-CN"/>
        </w:rPr>
        <w:t>DWT</w:t>
      </w:r>
      <w:r>
        <w:rPr>
          <w:rFonts w:ascii="Times New Roman" w:hAnsi="Times New Roman" w:cs="Times New Roman"/>
          <w:lang w:eastAsia="zh-CN"/>
        </w:rPr>
        <w:t>硬件周期计数器（</w:t>
      </w:r>
      <w:r>
        <w:rPr>
          <w:rFonts w:ascii="Times New Roman" w:hAnsi="Times New Roman" w:cs="Times New Roman"/>
          <w:lang w:eastAsia="zh-CN"/>
        </w:rPr>
        <w:t>72MHz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13.89ns/tick</w:t>
      </w:r>
      <w:r>
        <w:rPr>
          <w:rFonts w:ascii="Times New Roman" w:hAnsi="Times New Roman" w:cs="Times New Roman"/>
          <w:lang w:eastAsia="zh-CN"/>
        </w:rPr>
        <w:t>）产生精确</w:t>
      </w:r>
      <w:proofErr w:type="gramStart"/>
      <w:r>
        <w:rPr>
          <w:rFonts w:ascii="Times New Roman" w:hAnsi="Times New Roman" w:cs="Times New Roman"/>
          <w:lang w:eastAsia="zh-CN"/>
        </w:rPr>
        <w:t>微秒级</w:t>
      </w:r>
      <w:proofErr w:type="gramEnd"/>
      <w:r>
        <w:rPr>
          <w:rFonts w:ascii="Times New Roman" w:hAnsi="Times New Roman" w:cs="Times New Roman"/>
          <w:lang w:eastAsia="zh-CN"/>
        </w:rPr>
        <w:t>延迟实现，不依赖编译器优化。</w:t>
      </w:r>
    </w:p>
    <w:p w14:paraId="3EDE056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为配合</w:t>
      </w:r>
      <w:r>
        <w:rPr>
          <w:rFonts w:ascii="Times New Roman" w:hAnsi="Times New Roman" w:cs="Times New Roman"/>
          <w:lang w:eastAsia="zh-CN"/>
        </w:rPr>
        <w:t>200ms</w:t>
      </w:r>
      <w:r>
        <w:rPr>
          <w:rFonts w:ascii="Times New Roman" w:hAnsi="Times New Roman" w:cs="Times New Roman"/>
          <w:lang w:eastAsia="zh-CN"/>
        </w:rPr>
        <w:t>控制周期，采用非阻塞两段式读取策略：（</w:t>
      </w:r>
      <w:r>
        <w:rPr>
          <w:rFonts w:ascii="Times New Roman" w:hAnsi="Times New Roman" w:cs="Times New Roman"/>
          <w:lang w:eastAsia="zh-CN"/>
        </w:rPr>
        <w:t>a</w:t>
      </w:r>
      <w:r>
        <w:rPr>
          <w:rFonts w:ascii="Times New Roman" w:hAnsi="Times New Roman" w:cs="Times New Roman"/>
          <w:lang w:eastAsia="zh-CN"/>
        </w:rPr>
        <w:t>）发送</w:t>
      </w:r>
      <w:r>
        <w:rPr>
          <w:rFonts w:ascii="Times New Roman" w:hAnsi="Times New Roman" w:cs="Times New Roman"/>
          <w:lang w:eastAsia="zh-CN"/>
        </w:rPr>
        <w:t>0x44</w:t>
      </w:r>
      <w:r>
        <w:rPr>
          <w:rFonts w:ascii="Times New Roman" w:hAnsi="Times New Roman" w:cs="Times New Roman"/>
          <w:lang w:eastAsia="zh-CN"/>
        </w:rPr>
        <w:t>转换命令后立即返回，不等待</w:t>
      </w:r>
      <w:r>
        <w:rPr>
          <w:rFonts w:ascii="Times New Roman" w:hAnsi="Times New Roman" w:cs="Times New Roman"/>
          <w:lang w:eastAsia="zh-CN"/>
        </w:rPr>
        <w:t>750ms</w:t>
      </w:r>
      <w:r>
        <w:rPr>
          <w:rFonts w:ascii="Times New Roman" w:hAnsi="Times New Roman" w:cs="Times New Roman"/>
          <w:lang w:eastAsia="zh-CN"/>
        </w:rPr>
        <w:t>；（</w:t>
      </w:r>
      <w:r>
        <w:rPr>
          <w:rFonts w:ascii="Times New Roman" w:hAnsi="Times New Roman" w:cs="Times New Roman"/>
          <w:lang w:eastAsia="zh-CN"/>
        </w:rPr>
        <w:t>b</w:t>
      </w:r>
      <w:r>
        <w:rPr>
          <w:rFonts w:ascii="Times New Roman" w:hAnsi="Times New Roman" w:cs="Times New Roman"/>
          <w:lang w:eastAsia="zh-CN"/>
        </w:rPr>
        <w:t>）经过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个控制周期（</w:t>
      </w:r>
      <w:r>
        <w:rPr>
          <w:rFonts w:ascii="Times New Roman" w:hAnsi="Times New Roman" w:cs="Times New Roman"/>
          <w:lang w:eastAsia="zh-CN"/>
        </w:rPr>
        <w:t>800ms</w:t>
      </w:r>
      <w:r>
        <w:rPr>
          <w:rFonts w:ascii="Times New Roman" w:hAnsi="Times New Roman" w:cs="Times New Roman"/>
          <w:lang w:eastAsia="zh-CN"/>
        </w:rPr>
        <w:t>）后读取暂存器数据，确保转换已完成。温度数据格式：暂存器</w:t>
      </w:r>
      <w:r>
        <w:rPr>
          <w:rFonts w:ascii="Times New Roman" w:hAnsi="Times New Roman" w:cs="Times New Roman"/>
          <w:lang w:eastAsia="zh-CN"/>
        </w:rPr>
        <w:t>Byte0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LSB</w:t>
      </w:r>
      <w:r>
        <w:rPr>
          <w:rFonts w:ascii="Times New Roman" w:hAnsi="Times New Roman" w:cs="Times New Roman"/>
          <w:lang w:eastAsia="zh-CN"/>
        </w:rPr>
        <w:t>）和</w:t>
      </w:r>
      <w:r>
        <w:rPr>
          <w:rFonts w:ascii="Times New Roman" w:hAnsi="Times New Roman" w:cs="Times New Roman"/>
          <w:lang w:eastAsia="zh-CN"/>
        </w:rPr>
        <w:t>Byte1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MSB</w:t>
      </w:r>
      <w:r>
        <w:rPr>
          <w:rFonts w:ascii="Times New Roman" w:hAnsi="Times New Roman" w:cs="Times New Roman"/>
          <w:lang w:eastAsia="zh-CN"/>
        </w:rPr>
        <w:t>）组成</w:t>
      </w:r>
      <w:r>
        <w:rPr>
          <w:rFonts w:ascii="Times New Roman" w:hAnsi="Times New Roman" w:cs="Times New Roman"/>
          <w:lang w:eastAsia="zh-CN"/>
        </w:rPr>
        <w:t>16</w:t>
      </w:r>
      <w:r>
        <w:rPr>
          <w:rFonts w:ascii="Times New Roman" w:hAnsi="Times New Roman" w:cs="Times New Roman"/>
          <w:lang w:eastAsia="zh-CN"/>
        </w:rPr>
        <w:t>位有符号数，温度值</w:t>
      </w:r>
      <w:r>
        <w:rPr>
          <w:rFonts w:ascii="Times New Roman" w:hAnsi="Times New Roman" w:cs="Times New Roman"/>
          <w:lang w:eastAsia="zh-CN"/>
        </w:rPr>
        <w:t xml:space="preserve"> = raw × 0.0625</w:t>
      </w:r>
      <w:r>
        <w:rPr>
          <w:rFonts w:ascii="Times New Roman" w:hAnsi="Times New Roman" w:cs="Times New Roman"/>
          <w:lang w:eastAsia="zh-CN"/>
        </w:rPr>
        <w:t>。</w:t>
      </w:r>
    </w:p>
    <w:p w14:paraId="66815EA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）电路连接图</w:t>
      </w:r>
    </w:p>
    <w:p w14:paraId="0C186B7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采用外部供电方式，</w:t>
      </w:r>
      <w:r>
        <w:rPr>
          <w:rFonts w:ascii="Times New Roman" w:hAnsi="Times New Roman" w:cs="Times New Roman"/>
          <w:lang w:eastAsia="zh-CN"/>
        </w:rPr>
        <w:t>VDD</w:t>
      </w:r>
      <w:r>
        <w:rPr>
          <w:rFonts w:ascii="Times New Roman" w:hAnsi="Times New Roman" w:cs="Times New Roman"/>
          <w:lang w:eastAsia="zh-CN"/>
        </w:rPr>
        <w:t>接</w:t>
      </w:r>
      <w:r>
        <w:rPr>
          <w:rFonts w:ascii="Times New Roman" w:hAnsi="Times New Roman" w:cs="Times New Roman"/>
          <w:lang w:eastAsia="zh-CN"/>
        </w:rPr>
        <w:t>3.3V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GND</w:t>
      </w:r>
      <w:r>
        <w:rPr>
          <w:rFonts w:ascii="Times New Roman" w:hAnsi="Times New Roman" w:cs="Times New Roman"/>
          <w:lang w:eastAsia="zh-CN"/>
        </w:rPr>
        <w:t>接</w:t>
      </w:r>
      <w:r>
        <w:rPr>
          <w:rFonts w:ascii="Times New Roman" w:hAnsi="Times New Roman" w:cs="Times New Roman"/>
          <w:lang w:eastAsia="zh-CN"/>
        </w:rPr>
        <w:t>GND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DQ</w:t>
      </w:r>
      <w:r>
        <w:rPr>
          <w:rFonts w:ascii="Times New Roman" w:hAnsi="Times New Roman" w:cs="Times New Roman"/>
          <w:lang w:eastAsia="zh-CN"/>
        </w:rPr>
        <w:t>数据线接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PA0</w:t>
      </w:r>
      <w:r>
        <w:rPr>
          <w:rFonts w:ascii="Times New Roman" w:hAnsi="Times New Roman" w:cs="Times New Roman"/>
          <w:lang w:eastAsia="zh-CN"/>
        </w:rPr>
        <w:t>引脚。</w:t>
      </w:r>
      <w:r>
        <w:rPr>
          <w:rFonts w:ascii="Times New Roman" w:hAnsi="Times New Roman" w:cs="Times New Roman"/>
          <w:lang w:eastAsia="zh-CN"/>
        </w:rPr>
        <w:t>DQ</w:t>
      </w:r>
      <w:r>
        <w:rPr>
          <w:rFonts w:ascii="Times New Roman" w:hAnsi="Times New Roman" w:cs="Times New Roman"/>
          <w:lang w:eastAsia="zh-CN"/>
        </w:rPr>
        <w:t>线需外接一只</w:t>
      </w:r>
      <w:r>
        <w:rPr>
          <w:rFonts w:ascii="Times New Roman" w:hAnsi="Times New Roman" w:cs="Times New Roman"/>
          <w:lang w:eastAsia="zh-CN"/>
        </w:rPr>
        <w:t>4.7k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上拉电阻至</w:t>
      </w:r>
      <w:r>
        <w:rPr>
          <w:rFonts w:ascii="Times New Roman" w:hAnsi="Times New Roman" w:cs="Times New Roman"/>
          <w:lang w:eastAsia="zh-CN"/>
        </w:rPr>
        <w:t>3.3V</w:t>
      </w:r>
      <w:r>
        <w:rPr>
          <w:rFonts w:ascii="Times New Roman" w:hAnsi="Times New Roman" w:cs="Times New Roman"/>
          <w:lang w:eastAsia="zh-CN"/>
        </w:rPr>
        <w:t>，确保总线空闲时处于高电平状态。</w:t>
      </w:r>
      <w:r>
        <w:rPr>
          <w:rFonts w:ascii="Times New Roman" w:hAnsi="Times New Roman" w:cs="Times New Roman"/>
          <w:highlight w:val="yellow"/>
          <w:lang w:eastAsia="zh-CN"/>
        </w:rPr>
        <w:t>接线示意：</w:t>
      </w:r>
      <w:r>
        <w:rPr>
          <w:rFonts w:ascii="Times New Roman" w:hAnsi="Times New Roman" w:cs="Times New Roman"/>
          <w:highlight w:val="yellow"/>
          <w:lang w:eastAsia="zh-CN"/>
        </w:rPr>
        <w:t>DS18B20(DQ) ── 4.7k</w:t>
      </w:r>
      <w:r>
        <w:rPr>
          <w:rFonts w:ascii="Times New Roman" w:hAnsi="Times New Roman" w:cs="Times New Roman"/>
          <w:highlight w:val="yellow"/>
        </w:rPr>
        <w:t>Ω</w:t>
      </w:r>
      <w:r>
        <w:rPr>
          <w:rFonts w:ascii="Times New Roman" w:hAnsi="Times New Roman" w:cs="Times New Roman"/>
          <w:highlight w:val="yellow"/>
          <w:lang w:eastAsia="zh-CN"/>
        </w:rPr>
        <w:t xml:space="preserve"> ── 3.3V</w:t>
      </w:r>
      <w:r>
        <w:rPr>
          <w:rFonts w:ascii="Times New Roman" w:hAnsi="Times New Roman" w:cs="Times New Roman"/>
          <w:highlight w:val="yellow"/>
          <w:lang w:eastAsia="zh-CN"/>
        </w:rPr>
        <w:t>，</w:t>
      </w:r>
      <w:r>
        <w:rPr>
          <w:rFonts w:ascii="Times New Roman" w:hAnsi="Times New Roman" w:cs="Times New Roman"/>
          <w:highlight w:val="yellow"/>
          <w:lang w:eastAsia="zh-CN"/>
        </w:rPr>
        <w:t>DS18B20(DQ) ── STM32(PA0)</w:t>
      </w:r>
      <w:r>
        <w:rPr>
          <w:rFonts w:ascii="Times New Roman" w:hAnsi="Times New Roman" w:cs="Times New Roman"/>
          <w:highlight w:val="yellow"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电路图如图</w:t>
      </w:r>
      <w:r>
        <w:rPr>
          <w:rFonts w:ascii="Times New Roman" w:hAnsi="Times New Roman" w:cs="Times New Roman"/>
          <w:lang w:eastAsia="zh-CN"/>
        </w:rPr>
        <w:t>3.2</w:t>
      </w:r>
      <w:r>
        <w:rPr>
          <w:rFonts w:ascii="Times New Roman" w:hAnsi="Times New Roman" w:cs="Times New Roman"/>
          <w:lang w:eastAsia="zh-CN"/>
        </w:rPr>
        <w:t>所示。</w:t>
      </w:r>
    </w:p>
    <w:p w14:paraId="1FE0267A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5A0531E8" wp14:editId="145876AA">
            <wp:extent cx="1606550" cy="1714500"/>
            <wp:effectExtent l="0" t="0" r="6350" b="0"/>
            <wp:docPr id="2" name="图片 2" descr="微信图片_2026070610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7061004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D329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3.2 </w:t>
      </w:r>
      <w:r>
        <w:rPr>
          <w:rFonts w:ascii="Times New Roman" w:hAnsi="Times New Roman" w:cs="Times New Roman"/>
          <w:sz w:val="21"/>
          <w:lang w:eastAsia="zh-CN"/>
        </w:rPr>
        <w:t>温度检测电路图</w:t>
      </w:r>
    </w:p>
    <w:p w14:paraId="6D21B89D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3.3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highlight w:val="yellow"/>
          <w:lang w:eastAsia="zh-CN"/>
        </w:rPr>
        <w:t>BTS7960 H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highlight w:val="yellow"/>
          <w:lang w:eastAsia="zh-CN"/>
        </w:rPr>
        <w:t>桥驱动电路</w:t>
      </w:r>
    </w:p>
    <w:p w14:paraId="41B44E7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3D3295E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BTS7960 H</w:t>
      </w:r>
      <w:r>
        <w:rPr>
          <w:rFonts w:ascii="Times New Roman" w:hAnsi="Times New Roman" w:cs="Times New Roman"/>
          <w:lang w:eastAsia="zh-CN"/>
        </w:rPr>
        <w:t>桥驱动模块是系统的执行机构核心，将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输出的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控制信号转换为加热片和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制冷片的功率驱动，实现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控制量到加热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制冷功率的线性映射。</w:t>
      </w:r>
    </w:p>
    <w:p w14:paraId="58AC9521" w14:textId="77777777" w:rsidR="008E3260" w:rsidRDefault="00000000">
      <w:pPr>
        <w:spacing w:after="0" w:line="240" w:lineRule="auto"/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6FE1FC4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是</w:t>
      </w:r>
      <w:r>
        <w:rPr>
          <w:rFonts w:ascii="Times New Roman" w:hAnsi="Times New Roman" w:cs="Times New Roman"/>
          <w:lang w:eastAsia="zh-CN"/>
        </w:rPr>
        <w:t>Infineon</w:t>
      </w:r>
      <w:r>
        <w:rPr>
          <w:rFonts w:ascii="Times New Roman" w:hAnsi="Times New Roman" w:cs="Times New Roman"/>
          <w:lang w:eastAsia="zh-CN"/>
        </w:rPr>
        <w:t>公司集成的大</w:t>
      </w:r>
      <w:proofErr w:type="gramStart"/>
      <w:r>
        <w:rPr>
          <w:rFonts w:ascii="Times New Roman" w:hAnsi="Times New Roman" w:cs="Times New Roman"/>
          <w:lang w:eastAsia="zh-CN"/>
        </w:rPr>
        <w:t>电流半桥驱动</w:t>
      </w:r>
      <w:proofErr w:type="gramEnd"/>
      <w:r>
        <w:rPr>
          <w:rFonts w:ascii="Times New Roman" w:hAnsi="Times New Roman" w:cs="Times New Roman"/>
          <w:lang w:eastAsia="zh-CN"/>
        </w:rPr>
        <w:t>芯片，内部集成了</w:t>
      </w:r>
      <w:r>
        <w:rPr>
          <w:rFonts w:ascii="Times New Roman" w:hAnsi="Times New Roman" w:cs="Times New Roman"/>
          <w:lang w:eastAsia="zh-CN"/>
        </w:rPr>
        <w:t>P</w:t>
      </w:r>
      <w:proofErr w:type="gramStart"/>
      <w:r>
        <w:rPr>
          <w:rFonts w:ascii="Times New Roman" w:hAnsi="Times New Roman" w:cs="Times New Roman"/>
          <w:lang w:eastAsia="zh-CN"/>
        </w:rPr>
        <w:t>沟道高侧</w:t>
      </w:r>
      <w:proofErr w:type="gramEnd"/>
      <w:r>
        <w:rPr>
          <w:rFonts w:ascii="Times New Roman" w:hAnsi="Times New Roman" w:cs="Times New Roman"/>
          <w:lang w:eastAsia="zh-CN"/>
        </w:rPr>
        <w:t>MOSFET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N</w:t>
      </w:r>
      <w:proofErr w:type="gramStart"/>
      <w:r>
        <w:rPr>
          <w:rFonts w:ascii="Times New Roman" w:hAnsi="Times New Roman" w:cs="Times New Roman"/>
          <w:lang w:eastAsia="zh-CN"/>
        </w:rPr>
        <w:t>沟道低侧</w:t>
      </w:r>
      <w:proofErr w:type="gramEnd"/>
      <w:r>
        <w:rPr>
          <w:rFonts w:ascii="Times New Roman" w:hAnsi="Times New Roman" w:cs="Times New Roman"/>
          <w:lang w:eastAsia="zh-CN"/>
        </w:rPr>
        <w:t>MOSFET</w:t>
      </w:r>
      <w:r>
        <w:rPr>
          <w:rFonts w:ascii="Times New Roman" w:hAnsi="Times New Roman" w:cs="Times New Roman"/>
          <w:lang w:eastAsia="zh-CN"/>
        </w:rPr>
        <w:t>。市售模块将两片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组成完整</w:t>
      </w:r>
      <w:r>
        <w:rPr>
          <w:rFonts w:ascii="Times New Roman" w:hAnsi="Times New Roman" w:cs="Times New Roman"/>
          <w:lang w:eastAsia="zh-CN"/>
        </w:rPr>
        <w:t>H</w:t>
      </w:r>
      <w:r>
        <w:rPr>
          <w:rFonts w:ascii="Times New Roman" w:hAnsi="Times New Roman" w:cs="Times New Roman"/>
          <w:lang w:eastAsia="zh-CN"/>
        </w:rPr>
        <w:t>桥，最大连续电流</w:t>
      </w:r>
      <w:r>
        <w:rPr>
          <w:rFonts w:ascii="Times New Roman" w:hAnsi="Times New Roman" w:cs="Times New Roman"/>
          <w:lang w:eastAsia="zh-CN"/>
        </w:rPr>
        <w:t>43A</w:t>
      </w:r>
      <w:r>
        <w:rPr>
          <w:rFonts w:ascii="Times New Roman" w:hAnsi="Times New Roman" w:cs="Times New Roman"/>
          <w:lang w:eastAsia="zh-CN"/>
        </w:rPr>
        <w:t>，供电电压</w:t>
      </w:r>
      <w:r>
        <w:rPr>
          <w:rFonts w:ascii="Times New Roman" w:hAnsi="Times New Roman" w:cs="Times New Roman"/>
          <w:lang w:eastAsia="zh-CN"/>
        </w:rPr>
        <w:t>6~27V</w:t>
      </w:r>
      <w:r>
        <w:rPr>
          <w:rFonts w:ascii="Times New Roman" w:hAnsi="Times New Roman" w:cs="Times New Roman"/>
          <w:lang w:eastAsia="zh-CN"/>
        </w:rPr>
        <w:t>。工作模式分为三种：</w:t>
      </w:r>
    </w:p>
    <w:p w14:paraId="4B97780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加热模式：</w:t>
      </w:r>
      <w:r>
        <w:rPr>
          <w:rFonts w:ascii="Times New Roman" w:hAnsi="Times New Roman" w:cs="Times New Roman"/>
          <w:lang w:eastAsia="zh-CN"/>
        </w:rPr>
        <w:t>IN1=PWM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IN2=LOW → M+</w:t>
      </w:r>
      <w:r>
        <w:rPr>
          <w:rFonts w:ascii="Times New Roman" w:hAnsi="Times New Roman" w:cs="Times New Roman"/>
          <w:lang w:eastAsia="zh-CN"/>
        </w:rPr>
        <w:t>输出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M-</w:t>
      </w:r>
      <w:r>
        <w:rPr>
          <w:rFonts w:ascii="Times New Roman" w:hAnsi="Times New Roman" w:cs="Times New Roman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 xml:space="preserve">GND → </w:t>
      </w:r>
      <w:r>
        <w:rPr>
          <w:rFonts w:ascii="Times New Roman" w:hAnsi="Times New Roman" w:cs="Times New Roman"/>
          <w:lang w:eastAsia="zh-CN"/>
        </w:rPr>
        <w:t>加热片得电，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两端等电位不工作；制冷模式：</w:t>
      </w:r>
      <w:r>
        <w:rPr>
          <w:rFonts w:ascii="Times New Roman" w:hAnsi="Times New Roman" w:cs="Times New Roman"/>
          <w:lang w:eastAsia="zh-CN"/>
        </w:rPr>
        <w:t>IN1=LOW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IN2=PWM → M+</w:t>
      </w:r>
      <w:r>
        <w:rPr>
          <w:rFonts w:ascii="Times New Roman" w:hAnsi="Times New Roman" w:cs="Times New Roman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>GND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lastRenderedPageBreak/>
        <w:t>M-</w:t>
      </w:r>
      <w:r>
        <w:rPr>
          <w:rFonts w:ascii="Times New Roman" w:hAnsi="Times New Roman" w:cs="Times New Roman"/>
          <w:lang w:eastAsia="zh-CN"/>
        </w:rPr>
        <w:t>输出</w:t>
      </w:r>
      <w:r>
        <w:rPr>
          <w:rFonts w:ascii="Times New Roman" w:hAnsi="Times New Roman" w:cs="Times New Roman"/>
          <w:lang w:eastAsia="zh-CN"/>
        </w:rPr>
        <w:t>PWM → TEC</w:t>
      </w:r>
      <w:r>
        <w:rPr>
          <w:rFonts w:ascii="Times New Roman" w:hAnsi="Times New Roman" w:cs="Times New Roman"/>
          <w:lang w:eastAsia="zh-CN"/>
        </w:rPr>
        <w:t>得电，加热片不工作；空闲模式：</w:t>
      </w:r>
      <w:r>
        <w:rPr>
          <w:rFonts w:ascii="Times New Roman" w:hAnsi="Times New Roman" w:cs="Times New Roman"/>
          <w:lang w:eastAsia="zh-CN"/>
        </w:rPr>
        <w:t>IN1=LOW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IN2=LOW → M+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M-</w:t>
      </w:r>
      <w:r>
        <w:rPr>
          <w:rFonts w:ascii="Times New Roman" w:hAnsi="Times New Roman" w:cs="Times New Roman"/>
          <w:lang w:eastAsia="zh-CN"/>
        </w:rPr>
        <w:t>均为</w:t>
      </w:r>
      <w:r>
        <w:rPr>
          <w:rFonts w:ascii="Times New Roman" w:hAnsi="Times New Roman" w:cs="Times New Roman"/>
          <w:lang w:eastAsia="zh-CN"/>
        </w:rPr>
        <w:t xml:space="preserve">GND → </w:t>
      </w:r>
      <w:r>
        <w:rPr>
          <w:rFonts w:ascii="Times New Roman" w:hAnsi="Times New Roman" w:cs="Times New Roman"/>
          <w:lang w:eastAsia="zh-CN"/>
        </w:rPr>
        <w:t>均断电。</w:t>
      </w:r>
    </w:p>
    <w:p w14:paraId="0CE538C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任</w:t>
      </w:r>
      <w:proofErr w:type="gramStart"/>
      <w:r>
        <w:rPr>
          <w:rFonts w:ascii="Times New Roman" w:hAnsi="Times New Roman" w:cs="Times New Roman"/>
          <w:lang w:eastAsia="zh-CN"/>
        </w:rPr>
        <w:t>一</w:t>
      </w:r>
      <w:proofErr w:type="gramEnd"/>
      <w:r>
        <w:rPr>
          <w:rFonts w:ascii="Times New Roman" w:hAnsi="Times New Roman" w:cs="Times New Roman"/>
          <w:lang w:eastAsia="zh-CN"/>
        </w:rPr>
        <w:t>时刻只有一个负载得电（软件互锁确保</w:t>
      </w:r>
      <w:r>
        <w:rPr>
          <w:rFonts w:ascii="Times New Roman" w:hAnsi="Times New Roman" w:cs="Times New Roman"/>
          <w:lang w:eastAsia="zh-CN"/>
        </w:rPr>
        <w:t>IN1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IN2</w:t>
      </w:r>
      <w:r>
        <w:rPr>
          <w:rFonts w:ascii="Times New Roman" w:hAnsi="Times New Roman" w:cs="Times New Roman"/>
          <w:lang w:eastAsia="zh-CN"/>
        </w:rPr>
        <w:t>不会同时输出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）。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频率</w:t>
      </w:r>
      <w:r>
        <w:rPr>
          <w:rFonts w:ascii="Times New Roman" w:hAnsi="Times New Roman" w:cs="Times New Roman"/>
          <w:lang w:eastAsia="zh-CN"/>
        </w:rPr>
        <w:t>10kHz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TIM3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ARR=7199</w:t>
      </w:r>
      <w:r>
        <w:rPr>
          <w:rFonts w:ascii="Times New Roman" w:hAnsi="Times New Roman" w:cs="Times New Roman"/>
          <w:lang w:eastAsia="zh-CN"/>
        </w:rPr>
        <w:t>），最小占空比</w:t>
      </w:r>
      <w:r>
        <w:rPr>
          <w:rFonts w:ascii="Times New Roman" w:hAnsi="Times New Roman" w:cs="Times New Roman"/>
          <w:lang w:eastAsia="zh-CN"/>
        </w:rPr>
        <w:t>5%</w:t>
      </w:r>
      <w:r>
        <w:rPr>
          <w:rFonts w:ascii="Times New Roman" w:hAnsi="Times New Roman" w:cs="Times New Roman"/>
          <w:lang w:eastAsia="zh-CN"/>
        </w:rPr>
        <w:t>防止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进入不连续导通模式。模块内置过流保护、过温保护、欠压关断和逻辑互锁。</w:t>
      </w:r>
    </w:p>
    <w:p w14:paraId="50C10583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）电路连接图</w:t>
      </w:r>
    </w:p>
    <w:p w14:paraId="17FD41CB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接线方式如下</w:t>
      </w:r>
      <w:proofErr w:type="spellEnd"/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/>
        <w:t xml:space="preserve">  BTS7960(B+) ── 12V</w:t>
      </w:r>
      <w:r>
        <w:rPr>
          <w:rFonts w:ascii="Times New Roman" w:hAnsi="Times New Roman" w:cs="Times New Roman"/>
        </w:rPr>
        <w:t>电源正极</w:t>
      </w:r>
      <w:r>
        <w:rPr>
          <w:rFonts w:ascii="Times New Roman" w:hAnsi="Times New Roman" w:cs="Times New Roman"/>
        </w:rPr>
        <w:br/>
        <w:t xml:space="preserve">  BTS7960(B-) ── 12V</w:t>
      </w:r>
      <w:r>
        <w:rPr>
          <w:rFonts w:ascii="Times New Roman" w:hAnsi="Times New Roman" w:cs="Times New Roman"/>
        </w:rPr>
        <w:t>电源地</w:t>
      </w:r>
      <w:r>
        <w:rPr>
          <w:rFonts w:ascii="Times New Roman" w:hAnsi="Times New Roman" w:cs="Times New Roman"/>
        </w:rPr>
        <w:t>(GND)</w:t>
      </w:r>
      <w:r>
        <w:rPr>
          <w:rFonts w:ascii="Times New Roman" w:hAnsi="Times New Roman" w:cs="Times New Roman"/>
        </w:rPr>
        <w:br/>
        <w:t xml:space="preserve">  BTS7960(IN1) ── STM32(PA6)</w:t>
      </w:r>
      <w:r>
        <w:rPr>
          <w:rFonts w:ascii="Times New Roman" w:hAnsi="Times New Roman" w:cs="Times New Roman"/>
        </w:rPr>
        <w:br/>
        <w:t xml:space="preserve">  BTS7960(IN2) ── STM32(PA7)</w:t>
      </w:r>
      <w:r>
        <w:rPr>
          <w:rFonts w:ascii="Times New Roman" w:hAnsi="Times New Roman" w:cs="Times New Roman"/>
        </w:rPr>
        <w:br/>
        <w:t xml:space="preserve">  BTS7960(EN)  ── 5V</w:t>
      </w:r>
      <w:r>
        <w:rPr>
          <w:rFonts w:ascii="Times New Roman" w:hAnsi="Times New Roman" w:cs="Times New Roman"/>
        </w:rPr>
        <w:t>（使能拉高）</w:t>
      </w:r>
      <w:r>
        <w:rPr>
          <w:rFonts w:ascii="Times New Roman" w:hAnsi="Times New Roman" w:cs="Times New Roman"/>
        </w:rPr>
        <w:br/>
        <w:t xml:space="preserve">  BTS7960(M+)  ── </w:t>
      </w:r>
      <w:proofErr w:type="spellStart"/>
      <w:r>
        <w:rPr>
          <w:rFonts w:ascii="Times New Roman" w:hAnsi="Times New Roman" w:cs="Times New Roman"/>
        </w:rPr>
        <w:t>加热片</w:t>
      </w:r>
      <w:proofErr w:type="spellEnd"/>
      <w:r>
        <w:rPr>
          <w:rFonts w:ascii="Times New Roman" w:hAnsi="Times New Roman" w:cs="Times New Roman"/>
        </w:rPr>
        <w:t xml:space="preserve">(+)   </w:t>
      </w:r>
      <w:proofErr w:type="spellStart"/>
      <w:r>
        <w:rPr>
          <w:rFonts w:ascii="Times New Roman" w:hAnsi="Times New Roman" w:cs="Times New Roman"/>
        </w:rPr>
        <w:t>加热片</w:t>
      </w:r>
      <w:proofErr w:type="spellEnd"/>
      <w:r>
        <w:rPr>
          <w:rFonts w:ascii="Times New Roman" w:hAnsi="Times New Roman" w:cs="Times New Roman"/>
        </w:rPr>
        <w:t>(-)── GND</w:t>
      </w:r>
      <w:r>
        <w:rPr>
          <w:rFonts w:ascii="Times New Roman" w:hAnsi="Times New Roman" w:cs="Times New Roman"/>
        </w:rPr>
        <w:br/>
        <w:t xml:space="preserve">  BTS7960(M-)  ── TEC(+)      TEC(-)  ── GND</w:t>
      </w:r>
      <w:r>
        <w:rPr>
          <w:rFonts w:ascii="Times New Roman" w:hAnsi="Times New Roman" w:cs="Times New Roman"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电路图如图</w:t>
      </w:r>
      <w:r>
        <w:rPr>
          <w:rFonts w:ascii="Times New Roman" w:hAnsi="Times New Roman" w:cs="Times New Roman"/>
          <w:lang w:eastAsia="zh-CN"/>
        </w:rPr>
        <w:t>3.3</w:t>
      </w:r>
      <w:r>
        <w:rPr>
          <w:rFonts w:ascii="Times New Roman" w:hAnsi="Times New Roman" w:cs="Times New Roman"/>
          <w:lang w:eastAsia="zh-CN"/>
        </w:rPr>
        <w:t>所示。</w:t>
      </w:r>
    </w:p>
    <w:p w14:paraId="69D1BBF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20CD0205" wp14:editId="73D33E5F">
            <wp:extent cx="4019550" cy="3111500"/>
            <wp:effectExtent l="0" t="0" r="6350" b="0"/>
            <wp:docPr id="7" name="图片 7" descr="微信图片_2026070610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7061013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08C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3.3BTS7960H</w:t>
      </w:r>
      <w:r>
        <w:rPr>
          <w:rFonts w:ascii="Times New Roman" w:hAnsi="Times New Roman" w:cs="Times New Roman"/>
          <w:sz w:val="21"/>
          <w:lang w:eastAsia="zh-CN"/>
        </w:rPr>
        <w:t>桥驱动电路图</w:t>
      </w:r>
    </w:p>
    <w:p w14:paraId="042B2CF6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3.4 OLED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显示电路</w:t>
      </w:r>
    </w:p>
    <w:p w14:paraId="0768801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4F07622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显示模块用于实时显示当前温度、目标温度、运行状态、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输出值和系统时间，是系统主要的人机交互输出设备。</w:t>
      </w:r>
    </w:p>
    <w:p w14:paraId="694C490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2E9B795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采用</w:t>
      </w:r>
      <w:r>
        <w:rPr>
          <w:rFonts w:ascii="Times New Roman" w:hAnsi="Times New Roman" w:cs="Times New Roman"/>
          <w:lang w:eastAsia="zh-CN"/>
        </w:rPr>
        <w:t>0.96</w:t>
      </w:r>
      <w:r>
        <w:rPr>
          <w:rFonts w:ascii="Times New Roman" w:hAnsi="Times New Roman" w:cs="Times New Roman"/>
          <w:lang w:eastAsia="zh-CN"/>
        </w:rPr>
        <w:t>寸</w:t>
      </w:r>
      <w:r>
        <w:rPr>
          <w:rFonts w:ascii="Times New Roman" w:hAnsi="Times New Roman" w:cs="Times New Roman"/>
          <w:lang w:eastAsia="zh-CN"/>
        </w:rPr>
        <w:t>SSD1306</w:t>
      </w:r>
      <w:r>
        <w:rPr>
          <w:rFonts w:ascii="Times New Roman" w:hAnsi="Times New Roman" w:cs="Times New Roman"/>
          <w:lang w:eastAsia="zh-CN"/>
        </w:rPr>
        <w:t>驱动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屏幕，分辨率</w:t>
      </w:r>
      <w:r>
        <w:rPr>
          <w:rFonts w:ascii="Times New Roman" w:hAnsi="Times New Roman" w:cs="Times New Roman"/>
          <w:lang w:eastAsia="zh-CN"/>
        </w:rPr>
        <w:t>128×64</w:t>
      </w:r>
      <w:r>
        <w:rPr>
          <w:rFonts w:ascii="Times New Roman" w:hAnsi="Times New Roman" w:cs="Times New Roman"/>
          <w:lang w:eastAsia="zh-CN"/>
        </w:rPr>
        <w:t>像素，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接口通信。</w:t>
      </w:r>
      <w:r>
        <w:rPr>
          <w:rFonts w:ascii="Times New Roman" w:hAnsi="Times New Roman" w:cs="Times New Roman"/>
          <w:lang w:eastAsia="zh-CN"/>
        </w:rPr>
        <w:t>SSD1306</w:t>
      </w:r>
      <w:r>
        <w:rPr>
          <w:rFonts w:ascii="Times New Roman" w:hAnsi="Times New Roman" w:cs="Times New Roman"/>
          <w:lang w:eastAsia="zh-CN"/>
        </w:rPr>
        <w:t>内置</w:t>
      </w:r>
      <w:r>
        <w:rPr>
          <w:rFonts w:ascii="Times New Roman" w:hAnsi="Times New Roman" w:cs="Times New Roman"/>
          <w:lang w:eastAsia="zh-CN"/>
        </w:rPr>
        <w:t>256×64</w:t>
      </w:r>
      <w:r>
        <w:rPr>
          <w:rFonts w:ascii="Times New Roman" w:hAnsi="Times New Roman" w:cs="Times New Roman"/>
          <w:lang w:eastAsia="zh-CN"/>
        </w:rPr>
        <w:t>位显存，支持多种寻址模式。本系统采用页寻址模式，将</w:t>
      </w:r>
      <w:r>
        <w:rPr>
          <w:rFonts w:ascii="Times New Roman" w:hAnsi="Times New Roman" w:cs="Times New Roman"/>
          <w:lang w:eastAsia="zh-CN"/>
        </w:rPr>
        <w:t>128×64</w:t>
      </w:r>
      <w:r>
        <w:rPr>
          <w:rFonts w:ascii="Times New Roman" w:hAnsi="Times New Roman" w:cs="Times New Roman"/>
          <w:lang w:eastAsia="zh-CN"/>
        </w:rPr>
        <w:t>像素分为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页（每页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像素），共</w:t>
      </w:r>
      <w:r>
        <w:rPr>
          <w:rFonts w:ascii="Times New Roman" w:hAnsi="Times New Roman" w:cs="Times New Roman"/>
          <w:lang w:eastAsia="zh-CN"/>
        </w:rPr>
        <w:t>1024</w:t>
      </w:r>
      <w:r>
        <w:rPr>
          <w:rFonts w:ascii="Times New Roman" w:hAnsi="Times New Roman" w:cs="Times New Roman"/>
          <w:lang w:eastAsia="zh-CN"/>
        </w:rPr>
        <w:t>字节显存。驱动采用双缓冲机制：代码先对内存中的</w:t>
      </w:r>
      <w:proofErr w:type="spellStart"/>
      <w:r>
        <w:rPr>
          <w:rFonts w:ascii="Times New Roman" w:hAnsi="Times New Roman" w:cs="Times New Roman"/>
          <w:lang w:eastAsia="zh-CN"/>
        </w:rPr>
        <w:t>OLED_Buffer</w:t>
      </w:r>
      <w:proofErr w:type="spellEnd"/>
      <w:r>
        <w:rPr>
          <w:rFonts w:ascii="Times New Roman" w:hAnsi="Times New Roman" w:cs="Times New Roman"/>
          <w:lang w:eastAsia="zh-CN"/>
        </w:rPr>
        <w:t>[1024]</w:t>
      </w:r>
      <w:r>
        <w:rPr>
          <w:rFonts w:ascii="Times New Roman" w:hAnsi="Times New Roman" w:cs="Times New Roman"/>
          <w:lang w:eastAsia="zh-CN"/>
        </w:rPr>
        <w:t>进行操作，然后通过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一次性将整</w:t>
      </w:r>
      <w:proofErr w:type="gramStart"/>
      <w:r>
        <w:rPr>
          <w:rFonts w:ascii="Times New Roman" w:hAnsi="Times New Roman" w:cs="Times New Roman"/>
          <w:lang w:eastAsia="zh-CN"/>
        </w:rPr>
        <w:t>屏数据</w:t>
      </w:r>
      <w:proofErr w:type="gramEnd"/>
      <w:r>
        <w:rPr>
          <w:rFonts w:ascii="Times New Roman" w:hAnsi="Times New Roman" w:cs="Times New Roman"/>
          <w:lang w:eastAsia="zh-CN"/>
        </w:rPr>
        <w:t>写入</w:t>
      </w:r>
      <w:r>
        <w:rPr>
          <w:rFonts w:ascii="Times New Roman" w:hAnsi="Times New Roman" w:cs="Times New Roman"/>
          <w:lang w:eastAsia="zh-CN"/>
        </w:rPr>
        <w:t>SSD1306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GDDRAM</w:t>
      </w:r>
      <w:r>
        <w:rPr>
          <w:rFonts w:ascii="Times New Roman" w:hAnsi="Times New Roman" w:cs="Times New Roman"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时钟频率</w:t>
      </w:r>
      <w:r>
        <w:rPr>
          <w:rFonts w:ascii="Times New Roman" w:hAnsi="Times New Roman" w:cs="Times New Roman"/>
          <w:lang w:eastAsia="zh-CN"/>
        </w:rPr>
        <w:t>400kHz</w:t>
      </w:r>
      <w:r>
        <w:rPr>
          <w:rFonts w:ascii="Times New Roman" w:hAnsi="Times New Roman" w:cs="Times New Roman"/>
          <w:lang w:eastAsia="zh-CN"/>
        </w:rPr>
        <w:t>，设备</w:t>
      </w:r>
      <w:r>
        <w:rPr>
          <w:rFonts w:ascii="Times New Roman" w:hAnsi="Times New Roman" w:cs="Times New Roman"/>
          <w:lang w:eastAsia="zh-CN"/>
        </w:rPr>
        <w:t>7</w:t>
      </w:r>
      <w:r>
        <w:rPr>
          <w:rFonts w:ascii="Times New Roman" w:hAnsi="Times New Roman" w:cs="Times New Roman"/>
          <w:lang w:eastAsia="zh-CN"/>
        </w:rPr>
        <w:t>位地址</w:t>
      </w:r>
      <w:r>
        <w:rPr>
          <w:rFonts w:ascii="Times New Roman" w:hAnsi="Times New Roman" w:cs="Times New Roman"/>
          <w:lang w:eastAsia="zh-CN"/>
        </w:rPr>
        <w:t>0x3C</w:t>
      </w:r>
      <w:r>
        <w:rPr>
          <w:rFonts w:ascii="Times New Roman" w:hAnsi="Times New Roman" w:cs="Times New Roman"/>
          <w:lang w:eastAsia="zh-CN"/>
        </w:rPr>
        <w:t>。刷新策略为每</w:t>
      </w:r>
      <w:r>
        <w:rPr>
          <w:rFonts w:ascii="Times New Roman" w:hAnsi="Times New Roman" w:cs="Times New Roman"/>
          <w:lang w:eastAsia="zh-CN"/>
        </w:rPr>
        <w:t>200ms</w:t>
      </w:r>
      <w:r>
        <w:rPr>
          <w:rFonts w:ascii="Times New Roman" w:hAnsi="Times New Roman" w:cs="Times New Roman"/>
          <w:lang w:eastAsia="zh-CN"/>
        </w:rPr>
        <w:t>控制周期刷新一次，按键按下时立即触发刷新以实现即时反馈。</w:t>
      </w:r>
    </w:p>
    <w:p w14:paraId="1D8B2E51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）电路连接图</w:t>
      </w:r>
    </w:p>
    <w:p w14:paraId="7F7C8AE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OLED</w:t>
      </w:r>
      <w:r>
        <w:rPr>
          <w:rFonts w:ascii="Times New Roman" w:hAnsi="Times New Roman" w:cs="Times New Roman"/>
        </w:rPr>
        <w:t>模块为四针</w:t>
      </w:r>
      <w:r>
        <w:rPr>
          <w:rFonts w:ascii="Times New Roman" w:hAnsi="Times New Roman" w:cs="Times New Roman"/>
        </w:rPr>
        <w:t>I2C</w:t>
      </w:r>
      <w:r>
        <w:rPr>
          <w:rFonts w:ascii="Times New Roman" w:hAnsi="Times New Roman" w:cs="Times New Roman"/>
        </w:rPr>
        <w:t>接口：</w:t>
      </w:r>
      <w:r>
        <w:rPr>
          <w:rFonts w:ascii="Times New Roman" w:hAnsi="Times New Roman" w:cs="Times New Roman"/>
        </w:rPr>
        <w:br/>
        <w:t xml:space="preserve">  OLED(VCC) ── 5V</w:t>
      </w:r>
      <w:r>
        <w:rPr>
          <w:rFonts w:ascii="Times New Roman" w:hAnsi="Times New Roman" w:cs="Times New Roman"/>
        </w:rPr>
        <w:br/>
        <w:t xml:space="preserve">  OLED(GND) ── GND</w:t>
      </w:r>
      <w:r>
        <w:rPr>
          <w:rFonts w:ascii="Times New Roman" w:hAnsi="Times New Roman" w:cs="Times New Roman"/>
        </w:rPr>
        <w:br/>
        <w:t xml:space="preserve">  OLED(SCL) ── STM32(PB6)  </w:t>
      </w:r>
      <w:r>
        <w:rPr>
          <w:rFonts w:ascii="Times New Roman" w:hAnsi="Times New Roman" w:cs="Times New Roman"/>
        </w:rPr>
        <w:t>外接</w:t>
      </w:r>
      <w:r>
        <w:rPr>
          <w:rFonts w:ascii="Times New Roman" w:hAnsi="Times New Roman" w:cs="Times New Roman"/>
        </w:rPr>
        <w:t>4.7kΩ</w:t>
      </w:r>
      <w:r>
        <w:rPr>
          <w:rFonts w:ascii="Times New Roman" w:hAnsi="Times New Roman" w:cs="Times New Roman"/>
        </w:rPr>
        <w:t>上拉至</w:t>
      </w:r>
      <w:r>
        <w:rPr>
          <w:rFonts w:ascii="Times New Roman" w:hAnsi="Times New Roman" w:cs="Times New Roman"/>
        </w:rPr>
        <w:t>3.3V</w:t>
      </w:r>
      <w:r>
        <w:rPr>
          <w:rFonts w:ascii="Times New Roman" w:hAnsi="Times New Roman" w:cs="Times New Roman"/>
        </w:rPr>
        <w:br/>
        <w:t xml:space="preserve">  OLED(SDA) ── STM32(PB7)  </w:t>
      </w:r>
      <w:r>
        <w:rPr>
          <w:rFonts w:ascii="Times New Roman" w:hAnsi="Times New Roman" w:cs="Times New Roman"/>
        </w:rPr>
        <w:t>外接</w:t>
      </w:r>
      <w:r>
        <w:rPr>
          <w:rFonts w:ascii="Times New Roman" w:hAnsi="Times New Roman" w:cs="Times New Roman"/>
        </w:rPr>
        <w:t>4.7kΩ</w:t>
      </w:r>
      <w:r>
        <w:rPr>
          <w:rFonts w:ascii="Times New Roman" w:hAnsi="Times New Roman" w:cs="Times New Roman"/>
        </w:rPr>
        <w:t>上拉至</w:t>
      </w:r>
      <w:r>
        <w:rPr>
          <w:rFonts w:ascii="Times New Roman" w:hAnsi="Times New Roman" w:cs="Times New Roman"/>
        </w:rPr>
        <w:t>3.3V</w:t>
      </w:r>
      <w:r>
        <w:rPr>
          <w:rFonts w:ascii="Times New Roman" w:hAnsi="Times New Roman" w:cs="Times New Roman"/>
          <w:lang w:eastAsia="zh-CN"/>
        </w:rPr>
        <w:t>。电路图如图</w:t>
      </w:r>
      <w:r>
        <w:rPr>
          <w:rFonts w:ascii="Times New Roman" w:hAnsi="Times New Roman" w:cs="Times New Roman"/>
          <w:lang w:eastAsia="zh-CN"/>
        </w:rPr>
        <w:t>3.4</w:t>
      </w:r>
      <w:r>
        <w:rPr>
          <w:rFonts w:ascii="Times New Roman" w:hAnsi="Times New Roman" w:cs="Times New Roman"/>
          <w:lang w:eastAsia="zh-CN"/>
        </w:rPr>
        <w:t>所示。</w:t>
      </w:r>
    </w:p>
    <w:p w14:paraId="67E8AF1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0A0CCA6F" wp14:editId="27BECAFC">
            <wp:extent cx="1733550" cy="1562100"/>
            <wp:effectExtent l="0" t="0" r="6350" b="0"/>
            <wp:docPr id="4" name="图片 4" descr="微信图片_2026070610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70610090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8E4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3.4 OLED</w:t>
      </w:r>
      <w:r>
        <w:rPr>
          <w:rFonts w:ascii="Times New Roman" w:hAnsi="Times New Roman" w:cs="Times New Roman"/>
          <w:sz w:val="21"/>
          <w:lang w:eastAsia="zh-CN"/>
        </w:rPr>
        <w:t>显示电路图</w:t>
      </w:r>
    </w:p>
    <w:p w14:paraId="3F0BDE82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color w:val="000000" w:themeColor="text1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3.5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矩阵键盘电路</w:t>
      </w:r>
    </w:p>
    <w:p w14:paraId="4563FB3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27A94C9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矩阵键盘是系统的主要人机交互输入设备，用于设定目标温度、切换系统运行模式（启动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停止）。</w:t>
      </w:r>
    </w:p>
    <w:p w14:paraId="24EC0E0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0EE20B5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采用</w:t>
      </w:r>
      <w:r>
        <w:rPr>
          <w:rFonts w:ascii="Times New Roman" w:hAnsi="Times New Roman" w:cs="Times New Roman"/>
          <w:lang w:eastAsia="zh-CN"/>
        </w:rPr>
        <w:t>4×3</w:t>
      </w:r>
      <w:r>
        <w:rPr>
          <w:rFonts w:ascii="Times New Roman" w:hAnsi="Times New Roman" w:cs="Times New Roman"/>
          <w:lang w:eastAsia="zh-CN"/>
        </w:rPr>
        <w:t>薄膜矩阵键盘，共</w:t>
      </w:r>
      <w:r>
        <w:rPr>
          <w:rFonts w:ascii="Times New Roman" w:hAnsi="Times New Roman" w:cs="Times New Roman"/>
          <w:lang w:eastAsia="zh-CN"/>
        </w:rPr>
        <w:t>12</w:t>
      </w:r>
      <w:r>
        <w:rPr>
          <w:rFonts w:ascii="Times New Roman" w:hAnsi="Times New Roman" w:cs="Times New Roman"/>
          <w:lang w:eastAsia="zh-CN"/>
        </w:rPr>
        <w:t>个按键（数字</w:t>
      </w:r>
      <w:r>
        <w:rPr>
          <w:rFonts w:ascii="Times New Roman" w:hAnsi="Times New Roman" w:cs="Times New Roman"/>
          <w:lang w:eastAsia="zh-CN"/>
        </w:rPr>
        <w:t>0~9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*</w:t>
      </w:r>
      <w:r>
        <w:rPr>
          <w:rFonts w:ascii="Times New Roman" w:hAnsi="Times New Roman" w:cs="Times New Roman"/>
          <w:lang w:eastAsia="zh-CN"/>
        </w:rPr>
        <w:t>键和</w:t>
      </w:r>
      <w:r>
        <w:rPr>
          <w:rFonts w:ascii="Times New Roman" w:hAnsi="Times New Roman" w:cs="Times New Roman"/>
          <w:lang w:eastAsia="zh-CN"/>
        </w:rPr>
        <w:t>#</w:t>
      </w:r>
      <w:r>
        <w:rPr>
          <w:rFonts w:ascii="Times New Roman" w:hAnsi="Times New Roman" w:cs="Times New Roman"/>
          <w:lang w:eastAsia="zh-CN"/>
        </w:rPr>
        <w:t>键）。行引脚（</w:t>
      </w:r>
      <w:r>
        <w:rPr>
          <w:rFonts w:ascii="Times New Roman" w:hAnsi="Times New Roman" w:cs="Times New Roman"/>
          <w:lang w:eastAsia="zh-CN"/>
        </w:rPr>
        <w:t>PB0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PB1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PB10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PB11</w:t>
      </w:r>
      <w:r>
        <w:rPr>
          <w:rFonts w:ascii="Times New Roman" w:hAnsi="Times New Roman" w:cs="Times New Roman"/>
          <w:lang w:eastAsia="zh-CN"/>
        </w:rPr>
        <w:t>）配置为推挽输出，列引脚（</w:t>
      </w:r>
      <w:r>
        <w:rPr>
          <w:rFonts w:ascii="Times New Roman" w:hAnsi="Times New Roman" w:cs="Times New Roman"/>
          <w:lang w:eastAsia="zh-CN"/>
        </w:rPr>
        <w:t>PB12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PB13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PB14</w:t>
      </w:r>
      <w:r>
        <w:rPr>
          <w:rFonts w:ascii="Times New Roman" w:hAnsi="Times New Roman" w:cs="Times New Roman"/>
          <w:lang w:eastAsia="zh-CN"/>
        </w:rPr>
        <w:t>）配置为内部上拉输入。扫描采用逐行扫描法：逐行将行</w:t>
      </w:r>
      <w:proofErr w:type="gramStart"/>
      <w:r>
        <w:rPr>
          <w:rFonts w:ascii="Times New Roman" w:hAnsi="Times New Roman" w:cs="Times New Roman"/>
          <w:lang w:eastAsia="zh-CN"/>
        </w:rPr>
        <w:t>引脚</w:t>
      </w:r>
      <w:r>
        <w:rPr>
          <w:rFonts w:ascii="Times New Roman" w:hAnsi="Times New Roman" w:cs="Times New Roman"/>
          <w:highlight w:val="yellow"/>
          <w:lang w:eastAsia="zh-CN"/>
        </w:rPr>
        <w:t>置低</w:t>
      </w:r>
      <w:r>
        <w:rPr>
          <w:rFonts w:ascii="Times New Roman" w:hAnsi="Times New Roman" w:cs="Times New Roman"/>
          <w:lang w:eastAsia="zh-CN"/>
        </w:rPr>
        <w:t>其余</w:t>
      </w:r>
      <w:proofErr w:type="gramEnd"/>
      <w:r>
        <w:rPr>
          <w:rFonts w:ascii="Times New Roman" w:hAnsi="Times New Roman" w:cs="Times New Roman"/>
          <w:lang w:eastAsia="zh-CN"/>
        </w:rPr>
        <w:t>置高，检测列引脚状态，若读数为低电平则判定有键按下。软件采用</w:t>
      </w:r>
      <w:r>
        <w:rPr>
          <w:rFonts w:ascii="Times New Roman" w:hAnsi="Times New Roman" w:cs="Times New Roman"/>
          <w:lang w:eastAsia="zh-CN"/>
        </w:rPr>
        <w:t>50ms</w:t>
      </w:r>
      <w:r>
        <w:rPr>
          <w:rFonts w:ascii="Times New Roman" w:hAnsi="Times New Roman" w:cs="Times New Roman"/>
          <w:lang w:eastAsia="zh-CN"/>
        </w:rPr>
        <w:t>时间戳</w:t>
      </w:r>
      <w:proofErr w:type="gramStart"/>
      <w:r>
        <w:rPr>
          <w:rFonts w:ascii="Times New Roman" w:hAnsi="Times New Roman" w:cs="Times New Roman"/>
          <w:lang w:eastAsia="zh-CN"/>
        </w:rPr>
        <w:t>去抖和同键防重</w:t>
      </w:r>
      <w:proofErr w:type="gramEnd"/>
      <w:r>
        <w:rPr>
          <w:rFonts w:ascii="Times New Roman" w:hAnsi="Times New Roman" w:cs="Times New Roman"/>
          <w:lang w:eastAsia="zh-CN"/>
        </w:rPr>
        <w:t>机制。</w:t>
      </w:r>
    </w:p>
    <w:p w14:paraId="10D9CD5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按键功能分配：</w:t>
      </w:r>
      <w:r>
        <w:rPr>
          <w:rFonts w:ascii="Times New Roman" w:hAnsi="Times New Roman" w:cs="Times New Roman"/>
          <w:lang w:eastAsia="zh-CN"/>
        </w:rPr>
        <w:t>*</w:t>
      </w:r>
      <w:r>
        <w:rPr>
          <w:rFonts w:ascii="Times New Roman" w:hAnsi="Times New Roman" w:cs="Times New Roman"/>
          <w:lang w:eastAsia="zh-CN"/>
        </w:rPr>
        <w:t>键进入温度设置模式或退格删除，</w:t>
      </w:r>
      <w:r>
        <w:rPr>
          <w:rFonts w:ascii="Times New Roman" w:hAnsi="Times New Roman" w:cs="Times New Roman"/>
          <w:lang w:eastAsia="zh-CN"/>
        </w:rPr>
        <w:t>#</w:t>
      </w:r>
      <w:r>
        <w:rPr>
          <w:rFonts w:ascii="Times New Roman" w:hAnsi="Times New Roman" w:cs="Times New Roman"/>
          <w:lang w:eastAsia="zh-CN"/>
        </w:rPr>
        <w:t>键确认设定开始运行或启停切换，</w:t>
      </w:r>
      <w:r>
        <w:rPr>
          <w:rFonts w:ascii="Times New Roman" w:hAnsi="Times New Roman" w:cs="Times New Roman"/>
          <w:lang w:eastAsia="zh-CN"/>
        </w:rPr>
        <w:t>0~9</w:t>
      </w:r>
      <w:r>
        <w:rPr>
          <w:rFonts w:ascii="Times New Roman" w:hAnsi="Times New Roman" w:cs="Times New Roman"/>
          <w:lang w:eastAsia="zh-CN"/>
        </w:rPr>
        <w:t>键用于数字输入。支持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位整数（如</w:t>
      </w:r>
      <w:r>
        <w:rPr>
          <w:rFonts w:ascii="Times New Roman" w:hAnsi="Times New Roman" w:cs="Times New Roman"/>
          <w:lang w:eastAsia="zh-CN"/>
        </w:rPr>
        <w:t>37→37℃</w:t>
      </w:r>
      <w:r>
        <w:rPr>
          <w:rFonts w:ascii="Times New Roman" w:hAnsi="Times New Roman" w:cs="Times New Roman"/>
          <w:lang w:eastAsia="zh-CN"/>
        </w:rPr>
        <w:t>）和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位含一位小数（如</w:t>
      </w:r>
      <w:r>
        <w:rPr>
          <w:rFonts w:ascii="Times New Roman" w:hAnsi="Times New Roman" w:cs="Times New Roman"/>
          <w:lang w:eastAsia="zh-CN"/>
        </w:rPr>
        <w:t>375→37.5℃</w:t>
      </w:r>
      <w:r>
        <w:rPr>
          <w:rFonts w:ascii="Times New Roman" w:hAnsi="Times New Roman" w:cs="Times New Roman"/>
          <w:lang w:eastAsia="zh-CN"/>
        </w:rPr>
        <w:t>）两种输入格式。</w:t>
      </w:r>
    </w:p>
    <w:p w14:paraId="0EA6658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）电路连接图</w:t>
      </w:r>
    </w:p>
    <w:p w14:paraId="2092DD3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矩阵键盘引出排线连接至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：</w:t>
      </w:r>
      <w:r>
        <w:rPr>
          <w:rFonts w:ascii="Times New Roman" w:hAnsi="Times New Roman" w:cs="Times New Roman"/>
          <w:lang w:eastAsia="zh-CN"/>
        </w:rPr>
        <w:br/>
        <w:t xml:space="preserve">  </w:t>
      </w:r>
      <w:r>
        <w:rPr>
          <w:rFonts w:ascii="Times New Roman" w:hAnsi="Times New Roman" w:cs="Times New Roman"/>
          <w:lang w:eastAsia="zh-CN"/>
        </w:rPr>
        <w:t>行</w:t>
      </w:r>
      <w:r>
        <w:rPr>
          <w:rFonts w:ascii="Times New Roman" w:hAnsi="Times New Roman" w:cs="Times New Roman"/>
          <w:lang w:eastAsia="zh-CN"/>
        </w:rPr>
        <w:t>0(PB0)</w:t>
      </w:r>
      <w:r>
        <w:rPr>
          <w:rFonts w:ascii="Times New Roman" w:hAnsi="Times New Roman" w:cs="Times New Roman"/>
          <w:lang w:eastAsia="zh-CN"/>
        </w:rPr>
        <w:t>、行</w:t>
      </w:r>
      <w:r>
        <w:rPr>
          <w:rFonts w:ascii="Times New Roman" w:hAnsi="Times New Roman" w:cs="Times New Roman"/>
          <w:lang w:eastAsia="zh-CN"/>
        </w:rPr>
        <w:t>1(PB1)</w:t>
      </w:r>
      <w:r>
        <w:rPr>
          <w:rFonts w:ascii="Times New Roman" w:hAnsi="Times New Roman" w:cs="Times New Roman"/>
          <w:lang w:eastAsia="zh-CN"/>
        </w:rPr>
        <w:t>、行</w:t>
      </w:r>
      <w:r>
        <w:rPr>
          <w:rFonts w:ascii="Times New Roman" w:hAnsi="Times New Roman" w:cs="Times New Roman"/>
          <w:lang w:eastAsia="zh-CN"/>
        </w:rPr>
        <w:t>2(PB10)</w:t>
      </w:r>
      <w:r>
        <w:rPr>
          <w:rFonts w:ascii="Times New Roman" w:hAnsi="Times New Roman" w:cs="Times New Roman"/>
          <w:lang w:eastAsia="zh-CN"/>
        </w:rPr>
        <w:t>、行</w:t>
      </w:r>
      <w:r>
        <w:rPr>
          <w:rFonts w:ascii="Times New Roman" w:hAnsi="Times New Roman" w:cs="Times New Roman"/>
          <w:lang w:eastAsia="zh-CN"/>
        </w:rPr>
        <w:t>3(PB11)</w:t>
      </w:r>
      <w:r>
        <w:rPr>
          <w:rFonts w:ascii="Times New Roman" w:hAnsi="Times New Roman" w:cs="Times New Roman"/>
          <w:lang w:eastAsia="zh-CN"/>
        </w:rPr>
        <w:br/>
        <w:t xml:space="preserve">  </w:t>
      </w:r>
      <w:r>
        <w:rPr>
          <w:rFonts w:ascii="Times New Roman" w:hAnsi="Times New Roman" w:cs="Times New Roman"/>
          <w:lang w:eastAsia="zh-CN"/>
        </w:rPr>
        <w:t>列</w:t>
      </w:r>
      <w:r>
        <w:rPr>
          <w:rFonts w:ascii="Times New Roman" w:hAnsi="Times New Roman" w:cs="Times New Roman"/>
          <w:lang w:eastAsia="zh-CN"/>
        </w:rPr>
        <w:t>0(PB12)</w:t>
      </w:r>
      <w:r>
        <w:rPr>
          <w:rFonts w:ascii="Times New Roman" w:hAnsi="Times New Roman" w:cs="Times New Roman"/>
          <w:lang w:eastAsia="zh-CN"/>
        </w:rPr>
        <w:t>、列</w:t>
      </w:r>
      <w:r>
        <w:rPr>
          <w:rFonts w:ascii="Times New Roman" w:hAnsi="Times New Roman" w:cs="Times New Roman"/>
          <w:lang w:eastAsia="zh-CN"/>
        </w:rPr>
        <w:t>1(PB13)</w:t>
      </w:r>
      <w:r>
        <w:rPr>
          <w:rFonts w:ascii="Times New Roman" w:hAnsi="Times New Roman" w:cs="Times New Roman"/>
          <w:lang w:eastAsia="zh-CN"/>
        </w:rPr>
        <w:t>、列</w:t>
      </w:r>
      <w:r>
        <w:rPr>
          <w:rFonts w:ascii="Times New Roman" w:hAnsi="Times New Roman" w:cs="Times New Roman"/>
          <w:lang w:eastAsia="zh-CN"/>
        </w:rPr>
        <w:t>2(PB14)</w:t>
      </w:r>
      <w:r>
        <w:rPr>
          <w:rFonts w:ascii="Times New Roman" w:hAnsi="Times New Roman" w:cs="Times New Roman"/>
          <w:lang w:eastAsia="zh-CN"/>
        </w:rPr>
        <w:t>。电路图如图</w:t>
      </w:r>
      <w:r>
        <w:rPr>
          <w:rFonts w:ascii="Times New Roman" w:hAnsi="Times New Roman" w:cs="Times New Roman"/>
          <w:lang w:eastAsia="zh-CN"/>
        </w:rPr>
        <w:t>3.5</w:t>
      </w:r>
      <w:r>
        <w:rPr>
          <w:rFonts w:ascii="Times New Roman" w:hAnsi="Times New Roman" w:cs="Times New Roman"/>
          <w:lang w:eastAsia="zh-CN"/>
        </w:rPr>
        <w:t>所示。</w:t>
      </w:r>
    </w:p>
    <w:p w14:paraId="3D3D5EA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5D7DE409" wp14:editId="41A219D7">
            <wp:extent cx="4171950" cy="3105150"/>
            <wp:effectExtent l="0" t="0" r="6350" b="6350"/>
            <wp:docPr id="5" name="图片 5" descr="微信图片_2026070610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7061007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CDB5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3.5 </w:t>
      </w:r>
      <w:r>
        <w:rPr>
          <w:rFonts w:ascii="Times New Roman" w:hAnsi="Times New Roman" w:cs="Times New Roman"/>
          <w:sz w:val="21"/>
          <w:lang w:eastAsia="zh-CN"/>
        </w:rPr>
        <w:t>矩阵键盘电路图</w:t>
      </w:r>
    </w:p>
    <w:p w14:paraId="14349CEE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417519D2" w14:textId="77777777" w:rsidR="008E3260" w:rsidRDefault="00000000">
      <w:pPr>
        <w:pStyle w:val="21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3.6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串口通信电路</w:t>
      </w:r>
    </w:p>
    <w:p w14:paraId="446C727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0F6F3B2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串口通信模块实现下位机（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）与上位机（</w:t>
      </w:r>
      <w:r>
        <w:rPr>
          <w:rFonts w:ascii="Times New Roman" w:hAnsi="Times New Roman" w:cs="Times New Roman"/>
          <w:lang w:eastAsia="zh-CN"/>
        </w:rPr>
        <w:t>PC</w:t>
      </w:r>
      <w:r>
        <w:rPr>
          <w:rFonts w:ascii="Times New Roman" w:hAnsi="Times New Roman" w:cs="Times New Roman"/>
          <w:lang w:eastAsia="zh-CN"/>
        </w:rPr>
        <w:t>）之间的数据交换，下位机每秒主动上报运行数据，上位机可远程设定参数。</w:t>
      </w:r>
    </w:p>
    <w:p w14:paraId="393C5846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）模块的工作原理</w:t>
      </w:r>
    </w:p>
    <w:p w14:paraId="5B1355D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使用</w:t>
      </w:r>
      <w:r>
        <w:rPr>
          <w:rFonts w:ascii="Times New Roman" w:hAnsi="Times New Roman" w:cs="Times New Roman"/>
        </w:rPr>
        <w:t>STM32</w:t>
      </w:r>
      <w:r>
        <w:rPr>
          <w:rFonts w:ascii="Times New Roman" w:hAnsi="Times New Roman" w:cs="Times New Roman"/>
        </w:rPr>
        <w:t>内置</w:t>
      </w:r>
      <w:r>
        <w:rPr>
          <w:rFonts w:ascii="Times New Roman" w:hAnsi="Times New Roman" w:cs="Times New Roman"/>
        </w:rPr>
        <w:t>USART1</w:t>
      </w:r>
      <w:r>
        <w:rPr>
          <w:rFonts w:ascii="Times New Roman" w:hAnsi="Times New Roman" w:cs="Times New Roman"/>
        </w:rPr>
        <w:t>外设，引脚</w:t>
      </w:r>
      <w:r>
        <w:rPr>
          <w:rFonts w:ascii="Times New Roman" w:hAnsi="Times New Roman" w:cs="Times New Roman"/>
        </w:rPr>
        <w:t>PA9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TX</w:t>
      </w:r>
      <w:r>
        <w:rPr>
          <w:rFonts w:ascii="Times New Roman" w:hAnsi="Times New Roman" w:cs="Times New Roman"/>
        </w:rPr>
        <w:t>）和</w:t>
      </w:r>
      <w:r>
        <w:rPr>
          <w:rFonts w:ascii="Times New Roman" w:hAnsi="Times New Roman" w:cs="Times New Roman"/>
        </w:rPr>
        <w:t>PA10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RX</w:t>
      </w:r>
      <w:r>
        <w:rPr>
          <w:rFonts w:ascii="Times New Roman" w:hAnsi="Times New Roman" w:cs="Times New Roman"/>
        </w:rPr>
        <w:t>）经</w:t>
      </w:r>
      <w:r>
        <w:rPr>
          <w:rFonts w:ascii="Times New Roman" w:hAnsi="Times New Roman" w:cs="Times New Roman"/>
        </w:rPr>
        <w:t>USB-to-TTL</w:t>
      </w:r>
      <w:r>
        <w:rPr>
          <w:rFonts w:ascii="Times New Roman" w:hAnsi="Times New Roman" w:cs="Times New Roman"/>
        </w:rPr>
        <w:t>模块（</w:t>
      </w:r>
      <w:r>
        <w:rPr>
          <w:rFonts w:ascii="Times New Roman" w:hAnsi="Times New Roman" w:cs="Times New Roman"/>
        </w:rPr>
        <w:t>CH340/CP2102/FT232</w:t>
      </w:r>
      <w:r>
        <w:rPr>
          <w:rFonts w:ascii="Times New Roman" w:hAnsi="Times New Roman" w:cs="Times New Roman"/>
        </w:rPr>
        <w:t>）转换为</w:t>
      </w:r>
      <w:r>
        <w:rPr>
          <w:rFonts w:ascii="Times New Roman" w:hAnsi="Times New Roman" w:cs="Times New Roman"/>
        </w:rPr>
        <w:t>USB</w:t>
      </w:r>
      <w:r>
        <w:rPr>
          <w:rFonts w:ascii="Times New Roman" w:hAnsi="Times New Roman" w:cs="Times New Roman"/>
        </w:rPr>
        <w:t>接口连接</w:t>
      </w:r>
      <w:r>
        <w:rPr>
          <w:rFonts w:ascii="Times New Roman" w:hAnsi="Times New Roman" w:cs="Times New Roman"/>
        </w:rPr>
        <w:t>PC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  <w:lang w:eastAsia="zh-CN"/>
        </w:rPr>
        <w:t>通信参数：波特率</w:t>
      </w:r>
      <w:r>
        <w:rPr>
          <w:rFonts w:ascii="Times New Roman" w:hAnsi="Times New Roman" w:cs="Times New Roman"/>
          <w:lang w:eastAsia="zh-CN"/>
        </w:rPr>
        <w:t>115200bps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位数据位，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位停止位，无校验（</w:t>
      </w:r>
      <w:r>
        <w:rPr>
          <w:rFonts w:ascii="Times New Roman" w:hAnsi="Times New Roman" w:cs="Times New Roman"/>
          <w:lang w:eastAsia="zh-CN"/>
        </w:rPr>
        <w:t>8N1</w:t>
      </w:r>
      <w:r>
        <w:rPr>
          <w:rFonts w:ascii="Times New Roman" w:hAnsi="Times New Roman" w:cs="Times New Roman"/>
          <w:lang w:eastAsia="zh-CN"/>
        </w:rPr>
        <w:t>）。下位机主动上报格式（每秒一次）：</w:t>
      </w:r>
      <w:r>
        <w:rPr>
          <w:rFonts w:ascii="Times New Roman" w:hAnsi="Times New Roman" w:cs="Times New Roman"/>
          <w:lang w:eastAsia="zh-CN"/>
        </w:rPr>
        <w:t>"</w:t>
      </w:r>
      <w:proofErr w:type="gramStart"/>
      <w:r>
        <w:rPr>
          <w:rFonts w:ascii="Times New Roman" w:hAnsi="Times New Roman" w:cs="Times New Roman"/>
          <w:lang w:eastAsia="zh-CN"/>
        </w:rPr>
        <w:t>T:xx</w:t>
      </w:r>
      <w:proofErr w:type="gramEnd"/>
      <w:r>
        <w:rPr>
          <w:rFonts w:ascii="Times New Roman" w:hAnsi="Times New Roman" w:cs="Times New Roman"/>
          <w:lang w:eastAsia="zh-CN"/>
        </w:rPr>
        <w:t>.</w:t>
      </w:r>
      <w:proofErr w:type="gramStart"/>
      <w:r>
        <w:rPr>
          <w:rFonts w:ascii="Times New Roman" w:hAnsi="Times New Roman" w:cs="Times New Roman"/>
          <w:lang w:eastAsia="zh-CN"/>
        </w:rPr>
        <w:t>x,SET</w:t>
      </w:r>
      <w:proofErr w:type="gramEnd"/>
      <w:r>
        <w:rPr>
          <w:rFonts w:ascii="Times New Roman" w:hAnsi="Times New Roman" w:cs="Times New Roman"/>
          <w:lang w:eastAsia="zh-CN"/>
        </w:rPr>
        <w:t>:xx.</w:t>
      </w:r>
      <w:proofErr w:type="gramStart"/>
      <w:r>
        <w:rPr>
          <w:rFonts w:ascii="Times New Roman" w:hAnsi="Times New Roman" w:cs="Times New Roman"/>
          <w:lang w:eastAsia="zh-CN"/>
        </w:rPr>
        <w:t>x,PID</w:t>
      </w:r>
      <w:proofErr w:type="gramEnd"/>
      <w:r>
        <w:rPr>
          <w:rFonts w:ascii="Times New Roman" w:hAnsi="Times New Roman" w:cs="Times New Roman"/>
          <w:lang w:eastAsia="zh-CN"/>
        </w:rPr>
        <w:t>:xx.</w:t>
      </w:r>
      <w:proofErr w:type="gramStart"/>
      <w:r>
        <w:rPr>
          <w:rFonts w:ascii="Times New Roman" w:hAnsi="Times New Roman" w:cs="Times New Roman"/>
          <w:lang w:eastAsia="zh-CN"/>
        </w:rPr>
        <w:t>x,HT</w:t>
      </w:r>
      <w:proofErr w:type="gramEnd"/>
      <w:r>
        <w:rPr>
          <w:rFonts w:ascii="Times New Roman" w:hAnsi="Times New Roman" w:cs="Times New Roman"/>
          <w:lang w:eastAsia="zh-CN"/>
        </w:rPr>
        <w:t>:xx</w:t>
      </w:r>
      <w:proofErr w:type="gramStart"/>
      <w:r>
        <w:rPr>
          <w:rFonts w:ascii="Times New Roman" w:hAnsi="Times New Roman" w:cs="Times New Roman"/>
          <w:lang w:eastAsia="zh-CN"/>
        </w:rPr>
        <w:t>%,CL</w:t>
      </w:r>
      <w:proofErr w:type="gramEnd"/>
      <w:r>
        <w:rPr>
          <w:rFonts w:ascii="Times New Roman" w:hAnsi="Times New Roman" w:cs="Times New Roman"/>
          <w:lang w:eastAsia="zh-CN"/>
        </w:rPr>
        <w:t>:xx</w:t>
      </w:r>
      <w:proofErr w:type="gramStart"/>
      <w:r>
        <w:rPr>
          <w:rFonts w:ascii="Times New Roman" w:hAnsi="Times New Roman" w:cs="Times New Roman"/>
          <w:lang w:eastAsia="zh-CN"/>
        </w:rPr>
        <w:t>%,RUN</w:t>
      </w:r>
      <w:proofErr w:type="gramEnd"/>
      <w:r>
        <w:rPr>
          <w:rFonts w:ascii="Times New Roman" w:hAnsi="Times New Roman" w:cs="Times New Roman"/>
          <w:lang w:eastAsia="zh-CN"/>
        </w:rPr>
        <w:t>:xxx s\r\n"</w:t>
      </w:r>
      <w:r>
        <w:rPr>
          <w:rFonts w:ascii="Times New Roman" w:hAnsi="Times New Roman" w:cs="Times New Roman"/>
          <w:lang w:eastAsia="zh-CN"/>
        </w:rPr>
        <w:t>。上位机可发送命令：</w:t>
      </w:r>
      <w:proofErr w:type="spellStart"/>
      <w:r>
        <w:rPr>
          <w:rFonts w:ascii="Times New Roman" w:hAnsi="Times New Roman" w:cs="Times New Roman"/>
          <w:lang w:eastAsia="zh-CN"/>
        </w:rPr>
        <w:t>SET:x.x</w:t>
      </w:r>
      <w:proofErr w:type="spellEnd"/>
      <w:r>
        <w:rPr>
          <w:rFonts w:ascii="Times New Roman" w:hAnsi="Times New Roman" w:cs="Times New Roman"/>
          <w:lang w:eastAsia="zh-CN"/>
        </w:rPr>
        <w:t>（设定温度）、</w:t>
      </w:r>
      <w:r>
        <w:rPr>
          <w:rFonts w:ascii="Times New Roman" w:hAnsi="Times New Roman" w:cs="Times New Roman"/>
          <w:lang w:eastAsia="zh-CN"/>
        </w:rPr>
        <w:t>STOP</w:t>
      </w:r>
      <w:r>
        <w:rPr>
          <w:rFonts w:ascii="Times New Roman" w:hAnsi="Times New Roman" w:cs="Times New Roman"/>
          <w:lang w:eastAsia="zh-CN"/>
        </w:rPr>
        <w:t>（停止控温）、</w:t>
      </w:r>
      <w:r>
        <w:rPr>
          <w:rFonts w:ascii="Times New Roman" w:hAnsi="Times New Roman" w:cs="Times New Roman"/>
          <w:lang w:eastAsia="zh-CN"/>
        </w:rPr>
        <w:t>STATUS</w:t>
      </w:r>
      <w:r>
        <w:rPr>
          <w:rFonts w:ascii="Times New Roman" w:hAnsi="Times New Roman" w:cs="Times New Roman"/>
          <w:lang w:eastAsia="zh-CN"/>
        </w:rPr>
        <w:t>（查询状态）。</w:t>
      </w:r>
    </w:p>
    <w:p w14:paraId="0FD1D05C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）电路连接图</w:t>
      </w:r>
    </w:p>
    <w:p w14:paraId="7F33216D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USB-to-TTL</w:t>
      </w:r>
      <w:r>
        <w:rPr>
          <w:rFonts w:ascii="Times New Roman" w:hAnsi="Times New Roman" w:cs="Times New Roman"/>
        </w:rPr>
        <w:t>模块与</w:t>
      </w:r>
      <w:r>
        <w:rPr>
          <w:rFonts w:ascii="Times New Roman" w:hAnsi="Times New Roman" w:cs="Times New Roman"/>
        </w:rPr>
        <w:t>STM32</w:t>
      </w:r>
      <w:r>
        <w:rPr>
          <w:rFonts w:ascii="Times New Roman" w:hAnsi="Times New Roman" w:cs="Times New Roman"/>
        </w:rPr>
        <w:t>的交叉连接：</w:t>
      </w:r>
      <w:r>
        <w:rPr>
          <w:rFonts w:ascii="Times New Roman" w:hAnsi="Times New Roman" w:cs="Times New Roman"/>
        </w:rPr>
        <w:br/>
        <w:t xml:space="preserve">  USB-to-TTL(TXD) ── STM32(PA10/USART1_RX)</w:t>
      </w:r>
      <w:r>
        <w:rPr>
          <w:rFonts w:ascii="Times New Roman" w:hAnsi="Times New Roman" w:cs="Times New Roman"/>
        </w:rPr>
        <w:br/>
        <w:t xml:space="preserve">  USB-to-TTL(RXD) ── STM32(PA9/USART1_TX)</w:t>
      </w:r>
      <w:r>
        <w:rPr>
          <w:rFonts w:ascii="Times New Roman" w:hAnsi="Times New Roman" w:cs="Times New Roman"/>
        </w:rPr>
        <w:br/>
        <w:t xml:space="preserve">  USB-to-TTL(GND) ── STM32(GND)</w:t>
      </w:r>
    </w:p>
    <w:p w14:paraId="679641CA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lastRenderedPageBreak/>
        <w:t xml:space="preserve">3.7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电源电路</w:t>
      </w:r>
    </w:p>
    <w:p w14:paraId="0A66D18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258003A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电源模块为系统各组件提供稳定可靠的工作电压，是系统正常运行的基础保障。</w:t>
      </w:r>
    </w:p>
    <w:p w14:paraId="3B18E39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44DF6A4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系统采用三级电源架构：</w:t>
      </w:r>
      <w:r>
        <w:rPr>
          <w:rFonts w:ascii="Times New Roman" w:hAnsi="Times New Roman" w:cs="Times New Roman"/>
          <w:lang w:eastAsia="zh-CN"/>
        </w:rPr>
        <w:t>12V</w:t>
      </w:r>
      <w:r>
        <w:rPr>
          <w:rFonts w:ascii="Times New Roman" w:hAnsi="Times New Roman" w:cs="Times New Roman"/>
          <w:lang w:eastAsia="zh-CN"/>
        </w:rPr>
        <w:t>锂电池为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模块、加热片（</w:t>
      </w:r>
      <w:r>
        <w:rPr>
          <w:rFonts w:ascii="Times New Roman" w:hAnsi="Times New Roman" w:cs="Times New Roman"/>
          <w:lang w:eastAsia="zh-CN"/>
        </w:rPr>
        <w:t>12V/10W</w:t>
      </w:r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制冷片（</w:t>
      </w:r>
      <w:r>
        <w:rPr>
          <w:rFonts w:ascii="Times New Roman" w:hAnsi="Times New Roman" w:cs="Times New Roman"/>
          <w:lang w:eastAsia="zh-CN"/>
        </w:rPr>
        <w:t>12V/60W</w:t>
      </w:r>
      <w:r>
        <w:rPr>
          <w:rFonts w:ascii="Times New Roman" w:hAnsi="Times New Roman" w:cs="Times New Roman"/>
          <w:lang w:eastAsia="zh-CN"/>
        </w:rPr>
        <w:t>，峰值）和散热风扇（</w:t>
      </w:r>
      <w:r>
        <w:rPr>
          <w:rFonts w:ascii="Times New Roman" w:hAnsi="Times New Roman" w:cs="Times New Roman"/>
          <w:lang w:eastAsia="zh-CN"/>
        </w:rPr>
        <w:t>12V/2W</w:t>
      </w:r>
      <w:r>
        <w:rPr>
          <w:rFonts w:ascii="Times New Roman" w:hAnsi="Times New Roman" w:cs="Times New Roman"/>
          <w:lang w:eastAsia="zh-CN"/>
        </w:rPr>
        <w:t>）供电。</w:t>
      </w:r>
      <w:r>
        <w:rPr>
          <w:rFonts w:ascii="Times New Roman" w:hAnsi="Times New Roman" w:cs="Times New Roman"/>
          <w:lang w:eastAsia="zh-CN"/>
        </w:rPr>
        <w:t>12V</w:t>
      </w:r>
      <w:r>
        <w:rPr>
          <w:rFonts w:ascii="Times New Roman" w:hAnsi="Times New Roman" w:cs="Times New Roman"/>
          <w:lang w:eastAsia="zh-CN"/>
        </w:rPr>
        <w:t>经</w:t>
      </w:r>
      <w:r>
        <w:rPr>
          <w:rFonts w:ascii="Times New Roman" w:hAnsi="Times New Roman" w:cs="Times New Roman"/>
          <w:lang w:eastAsia="zh-CN"/>
        </w:rPr>
        <w:t>LM2596</w:t>
      </w:r>
      <w:r>
        <w:rPr>
          <w:rFonts w:ascii="Times New Roman" w:hAnsi="Times New Roman" w:cs="Times New Roman"/>
          <w:lang w:eastAsia="zh-CN"/>
        </w:rPr>
        <w:t>开关降压稳压器降压至</w:t>
      </w:r>
      <w:r>
        <w:rPr>
          <w:rFonts w:ascii="Times New Roman" w:hAnsi="Times New Roman" w:cs="Times New Roman"/>
          <w:lang w:eastAsia="zh-CN"/>
        </w:rPr>
        <w:t>5V</w:t>
      </w:r>
      <w:r>
        <w:rPr>
          <w:rFonts w:ascii="Times New Roman" w:hAnsi="Times New Roman" w:cs="Times New Roman"/>
          <w:lang w:eastAsia="zh-CN"/>
        </w:rPr>
        <w:t>，为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模块（</w:t>
      </w:r>
      <w:r>
        <w:rPr>
          <w:rFonts w:ascii="Times New Roman" w:hAnsi="Times New Roman" w:cs="Times New Roman"/>
          <w:lang w:eastAsia="zh-CN"/>
        </w:rPr>
        <w:t>SSD1306</w:t>
      </w:r>
      <w:r>
        <w:rPr>
          <w:rFonts w:ascii="Times New Roman" w:hAnsi="Times New Roman" w:cs="Times New Roman"/>
          <w:lang w:eastAsia="zh-CN"/>
        </w:rPr>
        <w:t>），蜂鸣器和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温度传感器供电。</w:t>
      </w:r>
      <w:r>
        <w:rPr>
          <w:rFonts w:ascii="Times New Roman" w:hAnsi="Times New Roman" w:cs="Times New Roman"/>
          <w:lang w:eastAsia="zh-CN"/>
        </w:rPr>
        <w:t>5V</w:t>
      </w:r>
      <w:r>
        <w:rPr>
          <w:rFonts w:ascii="Times New Roman" w:hAnsi="Times New Roman" w:cs="Times New Roman"/>
          <w:lang w:eastAsia="zh-CN"/>
        </w:rPr>
        <w:t>经</w:t>
      </w:r>
      <w:r>
        <w:rPr>
          <w:rFonts w:ascii="Times New Roman" w:hAnsi="Times New Roman" w:cs="Times New Roman"/>
          <w:lang w:eastAsia="zh-CN"/>
        </w:rPr>
        <w:t>AMS1117-3.3</w:t>
      </w:r>
      <w:r>
        <w:rPr>
          <w:rFonts w:ascii="Times New Roman" w:hAnsi="Times New Roman" w:cs="Times New Roman"/>
          <w:lang w:eastAsia="zh-CN"/>
        </w:rPr>
        <w:t>低压差线性稳压器降压至</w:t>
      </w:r>
      <w:r>
        <w:rPr>
          <w:rFonts w:ascii="Times New Roman" w:hAnsi="Times New Roman" w:cs="Times New Roman"/>
          <w:lang w:eastAsia="zh-CN"/>
        </w:rPr>
        <w:t>3.3V</w:t>
      </w:r>
      <w:r>
        <w:rPr>
          <w:rFonts w:ascii="Times New Roman" w:hAnsi="Times New Roman" w:cs="Times New Roman"/>
          <w:lang w:eastAsia="zh-CN"/>
        </w:rPr>
        <w:t>，为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核心板和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供电。各电源域共地连接，总功耗约</w:t>
      </w:r>
      <w:r>
        <w:rPr>
          <w:rFonts w:ascii="Times New Roman" w:hAnsi="Times New Roman" w:cs="Times New Roman"/>
          <w:lang w:eastAsia="zh-CN"/>
        </w:rPr>
        <w:t>72W</w:t>
      </w:r>
      <w:r>
        <w:rPr>
          <w:rFonts w:ascii="Times New Roman" w:hAnsi="Times New Roman" w:cs="Times New Roman"/>
          <w:lang w:eastAsia="zh-CN"/>
        </w:rPr>
        <w:t>。</w:t>
      </w:r>
    </w:p>
    <w:p w14:paraId="49FDD50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）电路图如图</w:t>
      </w:r>
      <w:r>
        <w:rPr>
          <w:rFonts w:ascii="Times New Roman" w:hAnsi="Times New Roman" w:cs="Times New Roman"/>
          <w:lang w:eastAsia="zh-CN"/>
        </w:rPr>
        <w:t>3.6</w:t>
      </w:r>
      <w:r>
        <w:rPr>
          <w:rFonts w:ascii="Times New Roman" w:hAnsi="Times New Roman" w:cs="Times New Roman"/>
          <w:lang w:eastAsia="zh-CN"/>
        </w:rPr>
        <w:t>所示。</w:t>
      </w:r>
    </w:p>
    <w:p w14:paraId="29E24B34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696BE5A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02C62E84" wp14:editId="07F33687">
            <wp:extent cx="5574030" cy="2926080"/>
            <wp:effectExtent l="0" t="0" r="3810" b="0"/>
            <wp:docPr id="15" name="图片 15" descr="122B0CAD4931BE8FFA40435393AFC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22B0CAD4931BE8FFA40435393AFC7A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0B3E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3.6 </w:t>
      </w:r>
      <w:r>
        <w:rPr>
          <w:rFonts w:ascii="Times New Roman" w:hAnsi="Times New Roman" w:cs="Times New Roman"/>
          <w:sz w:val="21"/>
          <w:lang w:eastAsia="zh-CN"/>
        </w:rPr>
        <w:t>电源电路图</w:t>
      </w:r>
    </w:p>
    <w:p w14:paraId="05572ADC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7C13EB99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3.8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报警电路</w:t>
      </w:r>
    </w:p>
    <w:p w14:paraId="234236D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）模块在系统中的作用</w:t>
      </w:r>
    </w:p>
    <w:p w14:paraId="3E3E52B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报警模块在温度异常时发出声光报警信号，提示用户及时处理，防止设备损坏或实验失败。</w:t>
      </w:r>
    </w:p>
    <w:p w14:paraId="77F8C97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）模块的工作原理</w:t>
      </w:r>
    </w:p>
    <w:p w14:paraId="1E55CBE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采用</w:t>
      </w:r>
      <w:r>
        <w:rPr>
          <w:rFonts w:ascii="Times New Roman" w:hAnsi="Times New Roman" w:cs="Times New Roman"/>
          <w:lang w:eastAsia="zh-CN"/>
        </w:rPr>
        <w:t>5V</w:t>
      </w:r>
      <w:r>
        <w:rPr>
          <w:rFonts w:ascii="Times New Roman" w:hAnsi="Times New Roman" w:cs="Times New Roman"/>
          <w:lang w:eastAsia="zh-CN"/>
        </w:rPr>
        <w:t>有源蜂鸣器，内部自带振荡电路，通电即发声。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PA8</w:t>
      </w:r>
      <w:r>
        <w:rPr>
          <w:rFonts w:ascii="Times New Roman" w:hAnsi="Times New Roman" w:cs="Times New Roman"/>
          <w:lang w:eastAsia="zh-CN"/>
        </w:rPr>
        <w:t>引脚通过</w:t>
      </w:r>
      <w:r>
        <w:rPr>
          <w:rFonts w:ascii="Times New Roman" w:hAnsi="Times New Roman" w:cs="Times New Roman"/>
          <w:lang w:eastAsia="zh-CN"/>
        </w:rPr>
        <w:t>NPN</w:t>
      </w:r>
      <w:r>
        <w:rPr>
          <w:rFonts w:ascii="Times New Roman" w:hAnsi="Times New Roman" w:cs="Times New Roman"/>
          <w:lang w:eastAsia="zh-CN"/>
        </w:rPr>
        <w:t>三极管（</w:t>
      </w:r>
      <w:r>
        <w:rPr>
          <w:rFonts w:ascii="Times New Roman" w:hAnsi="Times New Roman" w:cs="Times New Roman"/>
          <w:lang w:eastAsia="zh-CN"/>
        </w:rPr>
        <w:t>S8050</w:t>
      </w:r>
      <w:r>
        <w:rPr>
          <w:rFonts w:ascii="Times New Roman" w:hAnsi="Times New Roman" w:cs="Times New Roman"/>
          <w:lang w:eastAsia="zh-CN"/>
        </w:rPr>
        <w:t>）驱动蜂鸣器：</w:t>
      </w:r>
      <w:r>
        <w:rPr>
          <w:rFonts w:ascii="Times New Roman" w:hAnsi="Times New Roman" w:cs="Times New Roman"/>
          <w:lang w:eastAsia="zh-CN"/>
        </w:rPr>
        <w:t>PA8</w:t>
      </w:r>
      <w:r>
        <w:rPr>
          <w:rFonts w:ascii="Times New Roman" w:hAnsi="Times New Roman" w:cs="Times New Roman"/>
          <w:lang w:eastAsia="zh-CN"/>
        </w:rPr>
        <w:t>输出高电平时三极管截止，蜂鸣器不发声；</w:t>
      </w:r>
      <w:r>
        <w:rPr>
          <w:rFonts w:ascii="Times New Roman" w:hAnsi="Times New Roman" w:cs="Times New Roman"/>
          <w:lang w:eastAsia="zh-CN"/>
        </w:rPr>
        <w:t>PA8</w:t>
      </w:r>
      <w:proofErr w:type="gramStart"/>
      <w:r>
        <w:rPr>
          <w:rFonts w:ascii="Times New Roman" w:hAnsi="Times New Roman" w:cs="Times New Roman"/>
          <w:lang w:eastAsia="zh-CN"/>
        </w:rPr>
        <w:t>输出低</w:t>
      </w:r>
      <w:proofErr w:type="gramEnd"/>
      <w:r>
        <w:rPr>
          <w:rFonts w:ascii="Times New Roman" w:hAnsi="Times New Roman" w:cs="Times New Roman"/>
          <w:lang w:eastAsia="zh-CN"/>
        </w:rPr>
        <w:t>电平时三极管导通，蜂鸣器得电发声。报警触发条件：温度偏差大于</w:t>
      </w:r>
      <w:r>
        <w:rPr>
          <w:rFonts w:ascii="Times New Roman" w:hAnsi="Times New Roman" w:cs="Times New Roman"/>
          <w:lang w:eastAsia="zh-CN"/>
        </w:rPr>
        <w:t>2℃</w:t>
      </w:r>
      <w:r>
        <w:rPr>
          <w:rFonts w:ascii="Times New Roman" w:hAnsi="Times New Roman" w:cs="Times New Roman"/>
          <w:lang w:eastAsia="zh-CN"/>
        </w:rPr>
        <w:t>且持续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  <w:lang w:eastAsia="zh-CN"/>
        </w:rPr>
        <w:t>秒无改善（三段式智能报警算法）。</w:t>
      </w:r>
    </w:p>
    <w:p w14:paraId="5C7BFF2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）电路连接图</w:t>
      </w:r>
    </w:p>
    <w:p w14:paraId="1BF8A21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蜂鸣器驱动电路：</w:t>
      </w:r>
      <w:r>
        <w:rPr>
          <w:rFonts w:ascii="Times New Roman" w:hAnsi="Times New Roman" w:cs="Times New Roman"/>
          <w:lang w:eastAsia="zh-CN"/>
        </w:rPr>
        <w:br/>
        <w:t xml:space="preserve">  STM32(PA8) ── 1k</w:t>
      </w:r>
      <w:r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  <w:lang w:eastAsia="zh-CN"/>
        </w:rPr>
        <w:t>限流电阻</w:t>
      </w:r>
      <w:r>
        <w:rPr>
          <w:rFonts w:ascii="Times New Roman" w:hAnsi="Times New Roman" w:cs="Times New Roman"/>
          <w:lang w:eastAsia="zh-CN"/>
        </w:rPr>
        <w:t xml:space="preserve"> ── NPN</w:t>
      </w:r>
      <w:r>
        <w:rPr>
          <w:rFonts w:ascii="Times New Roman" w:hAnsi="Times New Roman" w:cs="Times New Roman"/>
          <w:lang w:eastAsia="zh-CN"/>
        </w:rPr>
        <w:t>三极管</w:t>
      </w:r>
      <w:r>
        <w:rPr>
          <w:rFonts w:ascii="Times New Roman" w:hAnsi="Times New Roman" w:cs="Times New Roman"/>
          <w:lang w:eastAsia="zh-CN"/>
        </w:rPr>
        <w:t>(S8050)</w:t>
      </w:r>
      <w:r>
        <w:rPr>
          <w:rFonts w:ascii="Times New Roman" w:hAnsi="Times New Roman" w:cs="Times New Roman"/>
          <w:lang w:eastAsia="zh-CN"/>
        </w:rPr>
        <w:t>基极</w:t>
      </w:r>
      <w:r>
        <w:rPr>
          <w:rFonts w:ascii="Times New Roman" w:hAnsi="Times New Roman" w:cs="Times New Roman"/>
          <w:lang w:eastAsia="zh-CN"/>
        </w:rPr>
        <w:br/>
        <w:t xml:space="preserve">  </w:t>
      </w:r>
      <w:r>
        <w:rPr>
          <w:rFonts w:ascii="Times New Roman" w:hAnsi="Times New Roman" w:cs="Times New Roman"/>
          <w:lang w:eastAsia="zh-CN"/>
        </w:rPr>
        <w:t>三极管集电极</w:t>
      </w:r>
      <w:r>
        <w:rPr>
          <w:rFonts w:ascii="Times New Roman" w:hAnsi="Times New Roman" w:cs="Times New Roman"/>
          <w:lang w:eastAsia="zh-CN"/>
        </w:rPr>
        <w:t xml:space="preserve"> ── </w:t>
      </w:r>
      <w:r>
        <w:rPr>
          <w:rFonts w:ascii="Times New Roman" w:hAnsi="Times New Roman" w:cs="Times New Roman"/>
          <w:lang w:eastAsia="zh-CN"/>
        </w:rPr>
        <w:t>蜂鸣器</w:t>
      </w:r>
      <w:r>
        <w:rPr>
          <w:rFonts w:ascii="Times New Roman" w:hAnsi="Times New Roman" w:cs="Times New Roman"/>
          <w:lang w:eastAsia="zh-CN"/>
        </w:rPr>
        <w:t>(-)</w:t>
      </w:r>
      <w:r>
        <w:rPr>
          <w:rFonts w:ascii="Times New Roman" w:hAnsi="Times New Roman" w:cs="Times New Roman"/>
          <w:lang w:eastAsia="zh-CN"/>
        </w:rPr>
        <w:br/>
        <w:t xml:space="preserve">  </w:t>
      </w:r>
      <w:r>
        <w:rPr>
          <w:rFonts w:ascii="Times New Roman" w:hAnsi="Times New Roman" w:cs="Times New Roman"/>
          <w:lang w:eastAsia="zh-CN"/>
        </w:rPr>
        <w:t>蜂鸣器</w:t>
      </w:r>
      <w:r>
        <w:rPr>
          <w:rFonts w:ascii="Times New Roman" w:hAnsi="Times New Roman" w:cs="Times New Roman"/>
          <w:lang w:eastAsia="zh-CN"/>
        </w:rPr>
        <w:t>(+) ── 5V</w:t>
      </w:r>
      <w:r>
        <w:rPr>
          <w:rFonts w:ascii="Times New Roman" w:hAnsi="Times New Roman" w:cs="Times New Roman"/>
          <w:lang w:eastAsia="zh-CN"/>
        </w:rPr>
        <w:br/>
        <w:t xml:space="preserve">  </w:t>
      </w:r>
      <w:r>
        <w:rPr>
          <w:rFonts w:ascii="Times New Roman" w:hAnsi="Times New Roman" w:cs="Times New Roman"/>
          <w:lang w:eastAsia="zh-CN"/>
        </w:rPr>
        <w:t>三极管发射极</w:t>
      </w:r>
      <w:r>
        <w:rPr>
          <w:rFonts w:ascii="Times New Roman" w:hAnsi="Times New Roman" w:cs="Times New Roman"/>
          <w:lang w:eastAsia="zh-CN"/>
        </w:rPr>
        <w:t xml:space="preserve"> ── GND</w:t>
      </w:r>
      <w:r>
        <w:rPr>
          <w:rFonts w:ascii="Times New Roman" w:hAnsi="Times New Roman" w:cs="Times New Roman"/>
          <w:lang w:eastAsia="zh-CN"/>
        </w:rPr>
        <w:t>。电路图如图</w:t>
      </w:r>
      <w:r>
        <w:rPr>
          <w:rFonts w:ascii="Times New Roman" w:hAnsi="Times New Roman" w:cs="Times New Roman"/>
          <w:lang w:eastAsia="zh-CN"/>
        </w:rPr>
        <w:t>3.7</w:t>
      </w:r>
      <w:r>
        <w:rPr>
          <w:rFonts w:ascii="Times New Roman" w:hAnsi="Times New Roman" w:cs="Times New Roman"/>
          <w:lang w:eastAsia="zh-CN"/>
        </w:rPr>
        <w:t>所示。</w:t>
      </w:r>
    </w:p>
    <w:p w14:paraId="2C6FDA5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187F91D8" wp14:editId="710AC9CC">
            <wp:extent cx="3695700" cy="2025650"/>
            <wp:effectExtent l="0" t="0" r="0" b="6350"/>
            <wp:docPr id="8" name="图片 8" descr="微信图片_2026070610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7061015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6E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3.7 </w:t>
      </w:r>
      <w:r>
        <w:rPr>
          <w:rFonts w:ascii="Times New Roman" w:hAnsi="Times New Roman" w:cs="Times New Roman"/>
          <w:sz w:val="21"/>
          <w:lang w:eastAsia="zh-CN"/>
        </w:rPr>
        <w:t>报警电路图</w:t>
      </w:r>
    </w:p>
    <w:p w14:paraId="4ED4D549" w14:textId="77777777" w:rsidR="008E3260" w:rsidRDefault="00000000">
      <w:pPr>
        <w:jc w:val="both"/>
        <w:rPr>
          <w:rFonts w:ascii="Times New Roman" w:eastAsia="黑体" w:hAnsi="Times New Roman" w:cs="Times New Roman"/>
          <w:sz w:val="28"/>
          <w:szCs w:val="28"/>
          <w:lang w:eastAsia="zh-CN"/>
        </w:rPr>
      </w:pPr>
      <w:r>
        <w:rPr>
          <w:rFonts w:ascii="Times New Roman" w:eastAsia="黑体" w:hAnsi="Times New Roman" w:cs="Times New Roman"/>
          <w:sz w:val="28"/>
          <w:szCs w:val="28"/>
          <w:lang w:eastAsia="zh-CN"/>
        </w:rPr>
        <w:t xml:space="preserve">4 </w:t>
      </w:r>
      <w:r>
        <w:rPr>
          <w:rFonts w:ascii="Times New Roman" w:eastAsia="黑体" w:hAnsi="Times New Roman" w:cs="Times New Roman"/>
          <w:sz w:val="28"/>
          <w:szCs w:val="28"/>
          <w:lang w:eastAsia="zh-CN"/>
        </w:rPr>
        <w:t>软件程序设计</w:t>
      </w:r>
    </w:p>
    <w:p w14:paraId="56073207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color w:val="000000" w:themeColor="text1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 xml:space="preserve">4.1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开发环境与工程结构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8E3260" w14:paraId="46115864" w14:textId="77777777">
        <w:trPr>
          <w:jc w:val="center"/>
        </w:trPr>
        <w:tc>
          <w:tcPr>
            <w:tcW w:w="2929" w:type="dxa"/>
            <w:shd w:val="clear" w:color="auto" w:fill="FFFFFF" w:themeFill="background1"/>
          </w:tcPr>
          <w:p w14:paraId="6D170E95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  <w:highlight w:val="yellow"/>
              </w:rPr>
              <w:t>工具</w:t>
            </w:r>
            <w:proofErr w:type="spellEnd"/>
          </w:p>
        </w:tc>
        <w:tc>
          <w:tcPr>
            <w:tcW w:w="2929" w:type="dxa"/>
            <w:shd w:val="clear" w:color="auto" w:fill="FFFFFF" w:themeFill="background1"/>
          </w:tcPr>
          <w:p w14:paraId="28975461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版本</w:t>
            </w:r>
            <w:proofErr w:type="spellEnd"/>
          </w:p>
        </w:tc>
        <w:tc>
          <w:tcPr>
            <w:tcW w:w="2929" w:type="dxa"/>
            <w:shd w:val="clear" w:color="auto" w:fill="FFFFFF" w:themeFill="background1"/>
          </w:tcPr>
          <w:p w14:paraId="508CD698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用途</w:t>
            </w:r>
            <w:proofErr w:type="spellEnd"/>
          </w:p>
        </w:tc>
      </w:tr>
      <w:tr w:rsidR="008E3260" w14:paraId="5537131A" w14:textId="77777777">
        <w:trPr>
          <w:jc w:val="center"/>
        </w:trPr>
        <w:tc>
          <w:tcPr>
            <w:tcW w:w="2929" w:type="dxa"/>
          </w:tcPr>
          <w:p w14:paraId="2278BFA2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STM32CubeMX</w:t>
            </w:r>
          </w:p>
        </w:tc>
        <w:tc>
          <w:tcPr>
            <w:tcW w:w="2929" w:type="dxa"/>
          </w:tcPr>
          <w:p w14:paraId="0D5C7263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6.15.0</w:t>
            </w:r>
          </w:p>
        </w:tc>
        <w:tc>
          <w:tcPr>
            <w:tcW w:w="2929" w:type="dxa"/>
          </w:tcPr>
          <w:p w14:paraId="2E9CECD9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  <w:lang w:eastAsia="zh-CN"/>
              </w:rPr>
              <w:t>MCU</w:t>
            </w:r>
            <w:r>
              <w:rPr>
                <w:rFonts w:ascii="Times New Roman" w:eastAsia="黑体" w:hAnsi="Times New Roman" w:cs="Times New Roman"/>
                <w:bCs/>
                <w:szCs w:val="24"/>
                <w:lang w:eastAsia="zh-CN"/>
              </w:rPr>
              <w:t>引脚配置、时钟树、外设初始化代码生成</w:t>
            </w:r>
          </w:p>
        </w:tc>
      </w:tr>
      <w:tr w:rsidR="008E3260" w14:paraId="0C1750DB" w14:textId="77777777">
        <w:trPr>
          <w:jc w:val="center"/>
        </w:trPr>
        <w:tc>
          <w:tcPr>
            <w:tcW w:w="2929" w:type="dxa"/>
          </w:tcPr>
          <w:p w14:paraId="3CE4B738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Keil MDK-ARM</w:t>
            </w:r>
          </w:p>
        </w:tc>
        <w:tc>
          <w:tcPr>
            <w:tcW w:w="2929" w:type="dxa"/>
          </w:tcPr>
          <w:p w14:paraId="2D55B2F7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V5.32</w:t>
            </w:r>
          </w:p>
        </w:tc>
        <w:tc>
          <w:tcPr>
            <w:tcW w:w="2929" w:type="dxa"/>
          </w:tcPr>
          <w:p w14:paraId="4BBF7C7B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编译、链接、调试</w:t>
            </w:r>
            <w:proofErr w:type="spellEnd"/>
          </w:p>
        </w:tc>
      </w:tr>
      <w:tr w:rsidR="008E3260" w14:paraId="01590105" w14:textId="77777777">
        <w:trPr>
          <w:jc w:val="center"/>
        </w:trPr>
        <w:tc>
          <w:tcPr>
            <w:tcW w:w="2929" w:type="dxa"/>
          </w:tcPr>
          <w:p w14:paraId="758590B0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ARM Compiler</w:t>
            </w:r>
          </w:p>
        </w:tc>
        <w:tc>
          <w:tcPr>
            <w:tcW w:w="2929" w:type="dxa"/>
          </w:tcPr>
          <w:p w14:paraId="200C9372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V5/V6</w:t>
            </w:r>
          </w:p>
        </w:tc>
        <w:tc>
          <w:tcPr>
            <w:tcW w:w="2929" w:type="dxa"/>
          </w:tcPr>
          <w:p w14:paraId="1D813849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C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>代码编译</w:t>
            </w:r>
            <w:proofErr w:type="spellEnd"/>
          </w:p>
        </w:tc>
      </w:tr>
      <w:tr w:rsidR="008E3260" w14:paraId="2C8DCCD2" w14:textId="77777777">
        <w:trPr>
          <w:jc w:val="center"/>
        </w:trPr>
        <w:tc>
          <w:tcPr>
            <w:tcW w:w="2929" w:type="dxa"/>
          </w:tcPr>
          <w:p w14:paraId="4E88CEA5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ST-Link</w:t>
            </w:r>
          </w:p>
        </w:tc>
        <w:tc>
          <w:tcPr>
            <w:tcW w:w="2929" w:type="dxa"/>
          </w:tcPr>
          <w:p w14:paraId="716C61C3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—</w:t>
            </w:r>
          </w:p>
        </w:tc>
        <w:tc>
          <w:tcPr>
            <w:tcW w:w="2929" w:type="dxa"/>
          </w:tcPr>
          <w:p w14:paraId="65EF68A1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下载与调试</w:t>
            </w:r>
            <w:proofErr w:type="spellEnd"/>
          </w:p>
        </w:tc>
      </w:tr>
      <w:tr w:rsidR="008E3260" w14:paraId="7DB588EF" w14:textId="77777777">
        <w:trPr>
          <w:jc w:val="center"/>
        </w:trPr>
        <w:tc>
          <w:tcPr>
            <w:tcW w:w="2929" w:type="dxa"/>
          </w:tcPr>
          <w:p w14:paraId="56F75015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HAL</w:t>
            </w:r>
            <w:r>
              <w:rPr>
                <w:rFonts w:ascii="Times New Roman" w:eastAsia="黑体" w:hAnsi="Times New Roman" w:cs="Times New Roman"/>
                <w:bCs/>
                <w:szCs w:val="24"/>
              </w:rPr>
              <w:t>库</w:t>
            </w:r>
            <w:proofErr w:type="spellEnd"/>
          </w:p>
        </w:tc>
        <w:tc>
          <w:tcPr>
            <w:tcW w:w="2929" w:type="dxa"/>
          </w:tcPr>
          <w:p w14:paraId="68C80D85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r>
              <w:rPr>
                <w:rFonts w:ascii="Times New Roman" w:eastAsia="黑体" w:hAnsi="Times New Roman" w:cs="Times New Roman"/>
                <w:bCs/>
                <w:szCs w:val="24"/>
              </w:rPr>
              <w:t>STM32Cube FW_F1 V1.8.7</w:t>
            </w:r>
          </w:p>
        </w:tc>
        <w:tc>
          <w:tcPr>
            <w:tcW w:w="2929" w:type="dxa"/>
          </w:tcPr>
          <w:p w14:paraId="5DBB83A0" w14:textId="77777777" w:rsidR="008E3260" w:rsidRDefault="00000000">
            <w:pPr>
              <w:spacing w:after="0" w:line="240" w:lineRule="auto"/>
              <w:jc w:val="both"/>
              <w:rPr>
                <w:rFonts w:ascii="Times New Roman" w:eastAsia="黑体" w:hAnsi="Times New Roman" w:cs="Times New Roman"/>
                <w:bCs/>
                <w:szCs w:val="24"/>
              </w:rPr>
            </w:pPr>
            <w:proofErr w:type="spellStart"/>
            <w:r>
              <w:rPr>
                <w:rFonts w:ascii="Times New Roman" w:eastAsia="黑体" w:hAnsi="Times New Roman" w:cs="Times New Roman"/>
                <w:bCs/>
                <w:szCs w:val="24"/>
              </w:rPr>
              <w:t>硬件抽象层</w:t>
            </w:r>
            <w:proofErr w:type="spellEnd"/>
          </w:p>
        </w:tc>
      </w:tr>
    </w:tbl>
    <w:p w14:paraId="385323AC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688C583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软件工程采用分层结构设计，分为应用层、控制层、</w:t>
      </w:r>
      <w:r>
        <w:rPr>
          <w:rFonts w:ascii="Times New Roman" w:hAnsi="Times New Roman" w:cs="Times New Roman"/>
          <w:lang w:eastAsia="zh-CN"/>
        </w:rPr>
        <w:t>HAL</w:t>
      </w:r>
      <w:r>
        <w:rPr>
          <w:rFonts w:ascii="Times New Roman" w:hAnsi="Times New Roman" w:cs="Times New Roman"/>
          <w:lang w:eastAsia="zh-CN"/>
        </w:rPr>
        <w:t>抽象层和硬件层。应用层包括主程序（</w:t>
      </w:r>
      <w:proofErr w:type="spellStart"/>
      <w:r>
        <w:rPr>
          <w:rFonts w:ascii="Times New Roman" w:hAnsi="Times New Roman" w:cs="Times New Roman"/>
          <w:lang w:eastAsia="zh-CN"/>
        </w:rPr>
        <w:t>main.c</w:t>
      </w:r>
      <w:proofErr w:type="spellEnd"/>
      <w:r>
        <w:rPr>
          <w:rFonts w:ascii="Times New Roman" w:hAnsi="Times New Roman" w:cs="Times New Roman"/>
          <w:lang w:eastAsia="zh-CN"/>
        </w:rPr>
        <w:t>）、键盘处理（</w:t>
      </w:r>
      <w:proofErr w:type="spellStart"/>
      <w:r>
        <w:rPr>
          <w:rFonts w:ascii="Times New Roman" w:hAnsi="Times New Roman" w:cs="Times New Roman"/>
          <w:lang w:eastAsia="zh-CN"/>
        </w:rPr>
        <w:t>key.c</w:t>
      </w:r>
      <w:proofErr w:type="spellEnd"/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显示（</w:t>
      </w:r>
      <w:proofErr w:type="spellStart"/>
      <w:r>
        <w:rPr>
          <w:rFonts w:ascii="Times New Roman" w:hAnsi="Times New Roman" w:cs="Times New Roman"/>
          <w:lang w:eastAsia="zh-CN"/>
        </w:rPr>
        <w:t>oled.c</w:t>
      </w:r>
      <w:proofErr w:type="spellEnd"/>
      <w:r>
        <w:rPr>
          <w:rFonts w:ascii="Times New Roman" w:hAnsi="Times New Roman" w:cs="Times New Roman"/>
          <w:lang w:eastAsia="zh-CN"/>
        </w:rPr>
        <w:t>）、串口通信（</w:t>
      </w:r>
      <w:proofErr w:type="spellStart"/>
      <w:r>
        <w:rPr>
          <w:rFonts w:ascii="Times New Roman" w:hAnsi="Times New Roman" w:cs="Times New Roman"/>
          <w:lang w:eastAsia="zh-CN"/>
        </w:rPr>
        <w:t>usart_com.c</w:t>
      </w:r>
      <w:proofErr w:type="spellEnd"/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RTC</w:t>
      </w:r>
      <w:r>
        <w:rPr>
          <w:rFonts w:ascii="Times New Roman" w:hAnsi="Times New Roman" w:cs="Times New Roman"/>
          <w:lang w:eastAsia="zh-CN"/>
        </w:rPr>
        <w:t>驱动（</w:t>
      </w:r>
      <w:proofErr w:type="spellStart"/>
      <w:r>
        <w:rPr>
          <w:rFonts w:ascii="Times New Roman" w:hAnsi="Times New Roman" w:cs="Times New Roman"/>
          <w:lang w:eastAsia="zh-CN"/>
        </w:rPr>
        <w:t>rtc.c</w:t>
      </w:r>
      <w:proofErr w:type="spellEnd"/>
      <w:r>
        <w:rPr>
          <w:rFonts w:ascii="Times New Roman" w:hAnsi="Times New Roman" w:cs="Times New Roman"/>
          <w:lang w:eastAsia="zh-CN"/>
        </w:rPr>
        <w:t>）；控制层包括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算法（</w:t>
      </w:r>
      <w:proofErr w:type="spellStart"/>
      <w:r>
        <w:rPr>
          <w:rFonts w:ascii="Times New Roman" w:hAnsi="Times New Roman" w:cs="Times New Roman"/>
          <w:lang w:eastAsia="zh-CN"/>
        </w:rPr>
        <w:t>pid.c</w:t>
      </w:r>
      <w:proofErr w:type="spellEnd"/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控制（</w:t>
      </w:r>
      <w:proofErr w:type="spellStart"/>
      <w:r>
        <w:rPr>
          <w:rFonts w:ascii="Times New Roman" w:hAnsi="Times New Roman" w:cs="Times New Roman"/>
          <w:lang w:eastAsia="zh-CN"/>
        </w:rPr>
        <w:t>control.c</w:t>
      </w:r>
      <w:proofErr w:type="spellEnd"/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驱动（</w:t>
      </w:r>
      <w:r>
        <w:rPr>
          <w:rFonts w:ascii="Times New Roman" w:hAnsi="Times New Roman" w:cs="Times New Roman"/>
          <w:lang w:eastAsia="zh-CN"/>
        </w:rPr>
        <w:t>ds18b20.c</w:t>
      </w:r>
      <w:r>
        <w:rPr>
          <w:rFonts w:ascii="Times New Roman" w:hAnsi="Times New Roman" w:cs="Times New Roman"/>
          <w:lang w:eastAsia="zh-CN"/>
        </w:rPr>
        <w:t>）；</w:t>
      </w:r>
      <w:r>
        <w:rPr>
          <w:rFonts w:ascii="Times New Roman" w:hAnsi="Times New Roman" w:cs="Times New Roman"/>
          <w:lang w:eastAsia="zh-CN"/>
        </w:rPr>
        <w:t>HAL</w:t>
      </w:r>
      <w:r>
        <w:rPr>
          <w:rFonts w:ascii="Times New Roman" w:hAnsi="Times New Roman" w:cs="Times New Roman"/>
          <w:lang w:eastAsia="zh-CN"/>
        </w:rPr>
        <w:t>层使用</w:t>
      </w:r>
      <w:r>
        <w:rPr>
          <w:rFonts w:ascii="Times New Roman" w:hAnsi="Times New Roman" w:cs="Times New Roman"/>
          <w:lang w:eastAsia="zh-CN"/>
        </w:rPr>
        <w:t>STM32</w:t>
      </w:r>
      <w:r>
        <w:rPr>
          <w:rFonts w:ascii="Times New Roman" w:hAnsi="Times New Roman" w:cs="Times New Roman"/>
          <w:lang w:eastAsia="zh-CN"/>
        </w:rPr>
        <w:t>官方</w:t>
      </w:r>
      <w:r>
        <w:rPr>
          <w:rFonts w:ascii="Times New Roman" w:hAnsi="Times New Roman" w:cs="Times New Roman"/>
          <w:lang w:eastAsia="zh-CN"/>
        </w:rPr>
        <w:t>HAL</w:t>
      </w:r>
      <w:r>
        <w:rPr>
          <w:rFonts w:ascii="Times New Roman" w:hAnsi="Times New Roman" w:cs="Times New Roman"/>
          <w:lang w:eastAsia="zh-CN"/>
        </w:rPr>
        <w:t>库。</w:t>
      </w:r>
    </w:p>
    <w:p w14:paraId="6B215B45" w14:textId="77777777" w:rsidR="008E3260" w:rsidRDefault="00000000">
      <w:pPr>
        <w:pStyle w:val="21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lastRenderedPageBreak/>
        <w:t xml:space="preserve">4.2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主程序流程与状态机</w:t>
      </w:r>
    </w:p>
    <w:p w14:paraId="79B75AB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系统上电后依次进行</w:t>
      </w:r>
      <w:r>
        <w:rPr>
          <w:rFonts w:ascii="Times New Roman" w:hAnsi="Times New Roman" w:cs="Times New Roman"/>
          <w:lang w:eastAsia="zh-CN"/>
        </w:rPr>
        <w:t>HAL</w:t>
      </w:r>
      <w:r>
        <w:rPr>
          <w:rFonts w:ascii="Times New Roman" w:hAnsi="Times New Roman" w:cs="Times New Roman"/>
          <w:lang w:eastAsia="zh-CN"/>
        </w:rPr>
        <w:t>库初始化、系统时钟配置（</w:t>
      </w:r>
      <w:r>
        <w:rPr>
          <w:rFonts w:ascii="Times New Roman" w:hAnsi="Times New Roman" w:cs="Times New Roman"/>
          <w:lang w:eastAsia="zh-CN"/>
        </w:rPr>
        <w:t>HSE→PLL→72MHz</w:t>
      </w:r>
      <w:r>
        <w:rPr>
          <w:rFonts w:ascii="Times New Roman" w:hAnsi="Times New Roman" w:cs="Times New Roman"/>
          <w:lang w:eastAsia="zh-CN"/>
        </w:rPr>
        <w:t>）、外设初始化（</w:t>
      </w:r>
      <w:r>
        <w:rPr>
          <w:rFonts w:ascii="Times New Roman" w:hAnsi="Times New Roman" w:cs="Times New Roman"/>
          <w:lang w:eastAsia="zh-CN"/>
        </w:rPr>
        <w:t>GPIO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I2C1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TIM3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USART1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RTC</w:t>
      </w:r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初始化并显示启动画面（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秒）、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传感器检测、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初始化（</w:t>
      </w:r>
      <w:r>
        <w:rPr>
          <w:rFonts w:ascii="Times New Roman" w:hAnsi="Times New Roman" w:cs="Times New Roman"/>
          <w:lang w:eastAsia="zh-CN"/>
        </w:rPr>
        <w:t>Kp=15.0, Ki=0.8, Kd=2.5</w:t>
      </w:r>
      <w:r>
        <w:rPr>
          <w:rFonts w:ascii="Times New Roman" w:hAnsi="Times New Roman" w:cs="Times New Roman"/>
          <w:lang w:eastAsia="zh-CN"/>
        </w:rPr>
        <w:t>）、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初始化等，然后进入主循环。</w:t>
      </w:r>
    </w:p>
    <w:p w14:paraId="0A208AB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主循环每轮执行按键扫描与处理，每</w:t>
      </w:r>
      <w:r>
        <w:rPr>
          <w:rFonts w:ascii="Times New Roman" w:hAnsi="Times New Roman" w:cs="Times New Roman"/>
          <w:lang w:eastAsia="zh-CN"/>
        </w:rPr>
        <w:t>200ms</w:t>
      </w:r>
      <w:r>
        <w:rPr>
          <w:rFonts w:ascii="Times New Roman" w:hAnsi="Times New Roman" w:cs="Times New Roman"/>
          <w:lang w:eastAsia="zh-CN"/>
        </w:rPr>
        <w:t>执行一次控制周期。控制周期内依次完成：温度采集（非阻塞，每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周期读取一次）、蜂鸣器安全守卫（默认关闭）、报警检测、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控制计算与执行、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显示刷新。此外每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秒通过串口上报一次运行数据，持续轮询接收并处理上位机命令。</w:t>
      </w:r>
    </w:p>
    <w:p w14:paraId="1D76F6D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系统设计了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种运行状态：</w:t>
      </w:r>
      <w:r>
        <w:rPr>
          <w:rFonts w:ascii="Times New Roman" w:hAnsi="Times New Roman" w:cs="Times New Roman"/>
          <w:lang w:eastAsia="zh-CN"/>
        </w:rPr>
        <w:t>IDLE</w:t>
      </w:r>
      <w:r>
        <w:rPr>
          <w:rFonts w:ascii="Times New Roman" w:hAnsi="Times New Roman" w:cs="Times New Roman"/>
          <w:lang w:eastAsia="zh-CN"/>
        </w:rPr>
        <w:t>（空闲态，不控温）、</w:t>
      </w:r>
      <w:r>
        <w:rPr>
          <w:rFonts w:ascii="Times New Roman" w:hAnsi="Times New Roman" w:cs="Times New Roman"/>
          <w:lang w:eastAsia="zh-CN"/>
        </w:rPr>
        <w:t>SETTING</w:t>
      </w:r>
      <w:r>
        <w:rPr>
          <w:rFonts w:ascii="Times New Roman" w:hAnsi="Times New Roman" w:cs="Times New Roman"/>
          <w:lang w:eastAsia="zh-CN"/>
        </w:rPr>
        <w:t>（设定态，用户输入温度）、</w:t>
      </w:r>
      <w:r>
        <w:rPr>
          <w:rFonts w:ascii="Times New Roman" w:hAnsi="Times New Roman" w:cs="Times New Roman"/>
          <w:lang w:eastAsia="zh-CN"/>
        </w:rPr>
        <w:t>RUNNING</w:t>
      </w:r>
      <w:r>
        <w:rPr>
          <w:rFonts w:ascii="Times New Roman" w:hAnsi="Times New Roman" w:cs="Times New Roman"/>
          <w:lang w:eastAsia="zh-CN"/>
        </w:rPr>
        <w:t>（运行态，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自动控温）、</w:t>
      </w:r>
      <w:r>
        <w:rPr>
          <w:rFonts w:ascii="Times New Roman" w:hAnsi="Times New Roman" w:cs="Times New Roman"/>
          <w:lang w:eastAsia="zh-CN"/>
        </w:rPr>
        <w:t>ALARM</w:t>
      </w:r>
      <w:r>
        <w:rPr>
          <w:rFonts w:ascii="Times New Roman" w:hAnsi="Times New Roman" w:cs="Times New Roman"/>
          <w:lang w:eastAsia="zh-CN"/>
        </w:rPr>
        <w:t>（报警态，温度超限）。状态转换关系为：上电进入</w:t>
      </w:r>
      <w:r>
        <w:rPr>
          <w:rFonts w:ascii="Times New Roman" w:hAnsi="Times New Roman" w:cs="Times New Roman"/>
          <w:lang w:eastAsia="zh-CN"/>
        </w:rPr>
        <w:t>IDLE</w:t>
      </w:r>
      <w:r>
        <w:rPr>
          <w:rFonts w:ascii="Times New Roman" w:hAnsi="Times New Roman" w:cs="Times New Roman"/>
          <w:lang w:eastAsia="zh-CN"/>
        </w:rPr>
        <w:t>态，按</w:t>
      </w:r>
      <w:r>
        <w:rPr>
          <w:rFonts w:ascii="Times New Roman" w:hAnsi="Times New Roman" w:cs="Times New Roman"/>
          <w:lang w:eastAsia="zh-CN"/>
        </w:rPr>
        <w:t>*</w:t>
      </w:r>
      <w:r>
        <w:rPr>
          <w:rFonts w:ascii="Times New Roman" w:hAnsi="Times New Roman" w:cs="Times New Roman"/>
          <w:lang w:eastAsia="zh-CN"/>
        </w:rPr>
        <w:t>键进入</w:t>
      </w:r>
      <w:r>
        <w:rPr>
          <w:rFonts w:ascii="Times New Roman" w:hAnsi="Times New Roman" w:cs="Times New Roman"/>
          <w:lang w:eastAsia="zh-CN"/>
        </w:rPr>
        <w:t>SETTING</w:t>
      </w:r>
      <w:r>
        <w:rPr>
          <w:rFonts w:ascii="Times New Roman" w:hAnsi="Times New Roman" w:cs="Times New Roman"/>
          <w:lang w:eastAsia="zh-CN"/>
        </w:rPr>
        <w:t>态，在</w:t>
      </w:r>
      <w:r>
        <w:rPr>
          <w:rFonts w:ascii="Times New Roman" w:hAnsi="Times New Roman" w:cs="Times New Roman"/>
          <w:lang w:eastAsia="zh-CN"/>
        </w:rPr>
        <w:t>SETTING</w:t>
      </w:r>
      <w:proofErr w:type="gramStart"/>
      <w:r>
        <w:rPr>
          <w:rFonts w:ascii="Times New Roman" w:hAnsi="Times New Roman" w:cs="Times New Roman"/>
          <w:lang w:eastAsia="zh-CN"/>
        </w:rPr>
        <w:t>态按</w:t>
      </w:r>
      <w:proofErr w:type="gramEnd"/>
      <w:r>
        <w:rPr>
          <w:rFonts w:ascii="Times New Roman" w:hAnsi="Times New Roman" w:cs="Times New Roman"/>
          <w:lang w:eastAsia="zh-CN"/>
        </w:rPr>
        <w:t>#</w:t>
      </w:r>
      <w:r>
        <w:rPr>
          <w:rFonts w:ascii="Times New Roman" w:hAnsi="Times New Roman" w:cs="Times New Roman"/>
          <w:lang w:eastAsia="zh-CN"/>
        </w:rPr>
        <w:t>键确认温度后进入</w:t>
      </w:r>
      <w:r>
        <w:rPr>
          <w:rFonts w:ascii="Times New Roman" w:hAnsi="Times New Roman" w:cs="Times New Roman"/>
          <w:lang w:eastAsia="zh-CN"/>
        </w:rPr>
        <w:t>RUNNING</w:t>
      </w:r>
      <w:r>
        <w:rPr>
          <w:rFonts w:ascii="Times New Roman" w:hAnsi="Times New Roman" w:cs="Times New Roman"/>
          <w:lang w:eastAsia="zh-CN"/>
        </w:rPr>
        <w:t>态开始控温，运行中偏差</w:t>
      </w:r>
      <w:r>
        <w:rPr>
          <w:rFonts w:ascii="Times New Roman" w:hAnsi="Times New Roman" w:cs="Times New Roman"/>
          <w:lang w:eastAsia="zh-CN"/>
        </w:rPr>
        <w:t>&gt;2℃</w:t>
      </w:r>
      <w:r>
        <w:rPr>
          <w:rFonts w:ascii="Times New Roman" w:hAnsi="Times New Roman" w:cs="Times New Roman"/>
          <w:lang w:eastAsia="zh-CN"/>
        </w:rPr>
        <w:t>且持续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  <w:lang w:eastAsia="zh-CN"/>
        </w:rPr>
        <w:t>秒进入</w:t>
      </w:r>
      <w:r>
        <w:rPr>
          <w:rFonts w:ascii="Times New Roman" w:hAnsi="Times New Roman" w:cs="Times New Roman"/>
          <w:lang w:eastAsia="zh-CN"/>
        </w:rPr>
        <w:t>ALARM</w:t>
      </w:r>
      <w:r>
        <w:rPr>
          <w:rFonts w:ascii="Times New Roman" w:hAnsi="Times New Roman" w:cs="Times New Roman"/>
          <w:lang w:eastAsia="zh-CN"/>
        </w:rPr>
        <w:t>态，偏差恢复后回到</w:t>
      </w:r>
      <w:r>
        <w:rPr>
          <w:rFonts w:ascii="Times New Roman" w:hAnsi="Times New Roman" w:cs="Times New Roman"/>
          <w:lang w:eastAsia="zh-CN"/>
        </w:rPr>
        <w:t>RUNNING</w:t>
      </w:r>
      <w:r>
        <w:rPr>
          <w:rFonts w:ascii="Times New Roman" w:hAnsi="Times New Roman" w:cs="Times New Roman"/>
          <w:lang w:eastAsia="zh-CN"/>
        </w:rPr>
        <w:t>态，按</w:t>
      </w:r>
      <w:r>
        <w:rPr>
          <w:rFonts w:ascii="Times New Roman" w:hAnsi="Times New Roman" w:cs="Times New Roman"/>
          <w:lang w:eastAsia="zh-CN"/>
        </w:rPr>
        <w:t>#</w:t>
      </w:r>
      <w:r>
        <w:rPr>
          <w:rFonts w:ascii="Times New Roman" w:hAnsi="Times New Roman" w:cs="Times New Roman"/>
          <w:lang w:eastAsia="zh-CN"/>
        </w:rPr>
        <w:t>键可切换回</w:t>
      </w:r>
      <w:r>
        <w:rPr>
          <w:rFonts w:ascii="Times New Roman" w:hAnsi="Times New Roman" w:cs="Times New Roman"/>
          <w:lang w:eastAsia="zh-CN"/>
        </w:rPr>
        <w:t>IDLE</w:t>
      </w:r>
      <w:r>
        <w:rPr>
          <w:rFonts w:ascii="Times New Roman" w:hAnsi="Times New Roman" w:cs="Times New Roman"/>
          <w:lang w:eastAsia="zh-CN"/>
        </w:rPr>
        <w:t>态。</w:t>
      </w:r>
    </w:p>
    <w:p w14:paraId="77E82D7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5EC8CDC" wp14:editId="1EE4ABD1">
                <wp:simplePos x="0" y="0"/>
                <wp:positionH relativeFrom="column">
                  <wp:posOffset>2336800</wp:posOffset>
                </wp:positionH>
                <wp:positionV relativeFrom="paragraph">
                  <wp:posOffset>4978400</wp:posOffset>
                </wp:positionV>
                <wp:extent cx="497840" cy="5715"/>
                <wp:effectExtent l="9525" t="9525" r="10795" b="1524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7">
                      <w14:nvContentPartPr>
                        <w14:cNvContentPartPr/>
                      </w14:nvContentPartPr>
                      <w14:xfrm>
                        <a:off x="3416935" y="5878195"/>
                        <a:ext cx="497840" cy="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178FF" id="墨迹 37" o:spid="_x0000_s1026" type="#_x0000_t75" style="position:absolute;margin-left:184pt;margin-top:392pt;width:309pt;height:464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">
                <v:imagedata r:id="rId28" o:title="" croptop="-14771175f" cropleft="-43202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5A026E0" wp14:editId="2C0030D3">
                <wp:simplePos x="0" y="0"/>
                <wp:positionH relativeFrom="column">
                  <wp:posOffset>2988310</wp:posOffset>
                </wp:positionH>
                <wp:positionV relativeFrom="paragraph">
                  <wp:posOffset>7961630</wp:posOffset>
                </wp:positionV>
                <wp:extent cx="415925" cy="305435"/>
                <wp:effectExtent l="9525" t="9525" r="16510" b="2032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29">
                      <w14:nvContentPartPr>
                        <w14:cNvContentPartPr/>
                      </w14:nvContentPartPr>
                      <w14:xfrm>
                        <a:off x="4068445" y="8861425"/>
                        <a:ext cx="41592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F8264" id="墨迹 28" o:spid="_x0000_s1026" type="#_x0000_t75" style="position:absolute;margin-left:235.3pt;margin-top:626.9pt;width:353.85pt;height:7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">
                <v:imagedata r:id="rId30" o:title="" croptop="-1787812f" cropleft="-61154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E5DD324" wp14:editId="1079C04E">
                <wp:simplePos x="0" y="0"/>
                <wp:positionH relativeFrom="column">
                  <wp:posOffset>3159760</wp:posOffset>
                </wp:positionH>
                <wp:positionV relativeFrom="paragraph">
                  <wp:posOffset>7905750</wp:posOffset>
                </wp:positionV>
                <wp:extent cx="262890" cy="356870"/>
                <wp:effectExtent l="9525" t="9525" r="17145" b="14605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">
                      <w14:nvContentPartPr>
                        <w14:cNvContentPartPr/>
                      </w14:nvContentPartPr>
                      <w14:xfrm>
                        <a:off x="4239895" y="8805545"/>
                        <a:ext cx="262890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E936D" id="墨迹 27" o:spid="_x0000_s1026" type="#_x0000_t75" style="position:absolute;margin-left:248.8pt;margin-top:622.5pt;width:355.3pt;height:72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">
                <v:imagedata r:id="rId32" o:title="" croptop="-1533454f" cropleft="-983335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D33AF7" wp14:editId="2789EC46">
                <wp:simplePos x="0" y="0"/>
                <wp:positionH relativeFrom="column">
                  <wp:posOffset>2750185</wp:posOffset>
                </wp:positionH>
                <wp:positionV relativeFrom="paragraph">
                  <wp:posOffset>1376680</wp:posOffset>
                </wp:positionV>
                <wp:extent cx="151130" cy="182880"/>
                <wp:effectExtent l="9525" t="9525" r="22225" b="20955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3">
                      <w14:nvContentPartPr>
                        <w14:cNvContentPartPr/>
                      </w14:nvContentPartPr>
                      <w14:xfrm>
                        <a:off x="3830320" y="2276475"/>
                        <a:ext cx="15113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EB552" id="墨迹 26" o:spid="_x0000_s1026" type="#_x0000_t75" style="position:absolute;margin-left:216.55pt;margin-top:108.4pt;width:314.25pt;height:19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">
                <v:imagedata r:id="rId34" o:title="" croptop="-735735f" cropleft="-1471381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713A0B66" wp14:editId="5AD43D51">
            <wp:extent cx="1524000" cy="8362315"/>
            <wp:effectExtent l="0" t="0" r="0" b="4445"/>
            <wp:docPr id="6" name="图片 6" descr="C83F175632D945AB1DF933FA51785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83F175632D945AB1DF933FA517859F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BB4D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4.1 </w:t>
      </w:r>
      <w:r>
        <w:rPr>
          <w:rFonts w:ascii="Times New Roman" w:hAnsi="Times New Roman" w:cs="Times New Roman"/>
          <w:sz w:val="21"/>
          <w:lang w:eastAsia="zh-CN"/>
        </w:rPr>
        <w:t>主程序流程图</w:t>
      </w:r>
    </w:p>
    <w:p w14:paraId="3F8F36F0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743B7757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color w:val="000000" w:themeColor="text1"/>
          <w:lang w:eastAsia="zh-CN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B41309C" wp14:editId="2EF27E88">
                <wp:simplePos x="0" y="0"/>
                <wp:positionH relativeFrom="column">
                  <wp:posOffset>1422400</wp:posOffset>
                </wp:positionH>
                <wp:positionV relativeFrom="paragraph">
                  <wp:posOffset>69215</wp:posOffset>
                </wp:positionV>
                <wp:extent cx="328295" cy="26670"/>
                <wp:effectExtent l="9525" t="9525" r="12700" b="9525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6">
                      <w14:nvContentPartPr>
                        <w14:cNvContentPartPr/>
                      </w14:nvContentPartPr>
                      <w14:xfrm>
                        <a:off x="2502535" y="1322705"/>
                        <a:ext cx="328295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C2DDD" id="墨迹 29" o:spid="_x0000_s1026" type="#_x0000_t75" style="position:absolute;margin-left:112pt;margin-top:5.45pt;width:223.65pt;height:10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">
                <v:imagedata r:id="rId37" o:title="" croptop="-1882339f" cropleft="-470373f"/>
              </v:shape>
            </w:pict>
          </mc:Fallback>
        </mc:AlternateConten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4.3 DS18B20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温度采集驱动</w:t>
      </w:r>
    </w:p>
    <w:p w14:paraId="285E42DD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DS18B20</w:t>
      </w:r>
      <w:r>
        <w:rPr>
          <w:rFonts w:ascii="Times New Roman" w:hAnsi="Times New Roman" w:cs="Times New Roman"/>
        </w:rPr>
        <w:t>驱动基于</w:t>
      </w:r>
      <w:r>
        <w:rPr>
          <w:rFonts w:ascii="Times New Roman" w:hAnsi="Times New Roman" w:cs="Times New Roman"/>
        </w:rPr>
        <w:t>1-Wire</w:t>
      </w:r>
      <w:r>
        <w:rPr>
          <w:rFonts w:ascii="Times New Roman" w:hAnsi="Times New Roman" w:cs="Times New Roman"/>
        </w:rPr>
        <w:t>单总线协议实现，主要函数包括：</w:t>
      </w:r>
      <w:r>
        <w:rPr>
          <w:rFonts w:ascii="Times New Roman" w:hAnsi="Times New Roman" w:cs="Times New Roman"/>
        </w:rPr>
        <w:t>DS18B20_Init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初始化</w:t>
      </w:r>
      <w:proofErr w:type="gramEnd"/>
      <w:r>
        <w:rPr>
          <w:rFonts w:ascii="Times New Roman" w:hAnsi="Times New Roman" w:cs="Times New Roman"/>
        </w:rPr>
        <w:t>DWT</w:t>
      </w:r>
      <w:r>
        <w:rPr>
          <w:rFonts w:ascii="Times New Roman" w:hAnsi="Times New Roman" w:cs="Times New Roman"/>
        </w:rPr>
        <w:t>定时器并检测传感器存在；</w:t>
      </w:r>
      <w:r>
        <w:rPr>
          <w:rFonts w:ascii="Times New Roman" w:hAnsi="Times New Roman" w:cs="Times New Roman"/>
        </w:rPr>
        <w:t>DS18B20_ResetPulse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产生</w:t>
      </w:r>
      <w:proofErr w:type="gramEnd"/>
      <w:r>
        <w:rPr>
          <w:rFonts w:ascii="Times New Roman" w:hAnsi="Times New Roman" w:cs="Times New Roman"/>
        </w:rPr>
        <w:t>480μs</w:t>
      </w:r>
      <w:r>
        <w:rPr>
          <w:rFonts w:ascii="Times New Roman" w:hAnsi="Times New Roman" w:cs="Times New Roman"/>
        </w:rPr>
        <w:t>复位脉冲并检测存在脉冲；</w:t>
      </w:r>
      <w:r>
        <w:rPr>
          <w:rFonts w:ascii="Times New Roman" w:hAnsi="Times New Roman" w:cs="Times New Roman"/>
        </w:rPr>
        <w:t>DS18B20_WriteByte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和</w:t>
      </w:r>
      <w:proofErr w:type="gramEnd"/>
      <w:r>
        <w:rPr>
          <w:rFonts w:ascii="Times New Roman" w:hAnsi="Times New Roman" w:cs="Times New Roman"/>
        </w:rPr>
        <w:t>DS18B20_ReadByte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实现字节级读写</w:t>
      </w:r>
      <w:proofErr w:type="gramEnd"/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DS18B20_StartConversion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发送</w:t>
      </w:r>
      <w:proofErr w:type="gramEnd"/>
      <w:r>
        <w:rPr>
          <w:rFonts w:ascii="Times New Roman" w:hAnsi="Times New Roman" w:cs="Times New Roman"/>
        </w:rPr>
        <w:t>0x44</w:t>
      </w:r>
      <w:r>
        <w:rPr>
          <w:rFonts w:ascii="Times New Roman" w:hAnsi="Times New Roman" w:cs="Times New Roman"/>
        </w:rPr>
        <w:t>转换命令后立即返回；</w:t>
      </w:r>
      <w:r>
        <w:rPr>
          <w:rFonts w:ascii="Times New Roman" w:hAnsi="Times New Roman" w:cs="Times New Roman"/>
        </w:rPr>
        <w:t>DS18B20_</w:t>
      </w:r>
      <w:proofErr w:type="gramStart"/>
      <w:r>
        <w:rPr>
          <w:rFonts w:ascii="Times New Roman" w:hAnsi="Times New Roman" w:cs="Times New Roman"/>
        </w:rPr>
        <w:t>ReadResult(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读取暂存器数据并计算温度值</w:t>
      </w:r>
      <w:r>
        <w:rPr>
          <w:rFonts w:ascii="Times New Roman" w:hAnsi="Times New Roman" w:cs="Times New Roman"/>
        </w:rPr>
        <w:t xml:space="preserve"> = raw×0.0625</w:t>
      </w:r>
      <w:r>
        <w:rPr>
          <w:rFonts w:ascii="Times New Roman" w:hAnsi="Times New Roman" w:cs="Times New Roman"/>
        </w:rPr>
        <w:t>。</w:t>
      </w:r>
    </w:p>
    <w:p w14:paraId="4337CE4F" w14:textId="77777777" w:rsidR="008E3260" w:rsidRDefault="00000000">
      <w:pPr>
        <w:numPr>
          <w:ilvl w:val="0"/>
          <w:numId w:val="7"/>
        </w:num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Wire</w:t>
      </w:r>
      <w:r>
        <w:rPr>
          <w:rFonts w:ascii="Times New Roman" w:hAnsi="Times New Roman" w:cs="Times New Roman"/>
          <w:lang w:eastAsia="zh-CN"/>
        </w:rPr>
        <w:t>时序由</w:t>
      </w:r>
      <w:r>
        <w:rPr>
          <w:rFonts w:ascii="Times New Roman" w:hAnsi="Times New Roman" w:cs="Times New Roman"/>
          <w:lang w:eastAsia="zh-CN"/>
        </w:rPr>
        <w:t>DWT</w:t>
      </w:r>
      <w:r>
        <w:rPr>
          <w:rFonts w:ascii="Times New Roman" w:hAnsi="Times New Roman" w:cs="Times New Roman"/>
          <w:lang w:eastAsia="zh-CN"/>
        </w:rPr>
        <w:t>硬件周期计数器（</w:t>
      </w:r>
      <w:r>
        <w:rPr>
          <w:rFonts w:ascii="Times New Roman" w:hAnsi="Times New Roman" w:cs="Times New Roman"/>
          <w:lang w:eastAsia="zh-CN"/>
        </w:rPr>
        <w:t>72MHz</w:t>
      </w:r>
      <w:r>
        <w:rPr>
          <w:rFonts w:ascii="Times New Roman" w:hAnsi="Times New Roman" w:cs="Times New Roman"/>
          <w:lang w:eastAsia="zh-CN"/>
        </w:rPr>
        <w:t>）产生精确微秒延迟实现，不依赖编译器优化。复位脉冲：主机拉低</w:t>
      </w:r>
      <w:r>
        <w:rPr>
          <w:rFonts w:ascii="Times New Roman" w:hAnsi="Times New Roman" w:cs="Times New Roman"/>
          <w:lang w:eastAsia="zh-CN"/>
        </w:rPr>
        <w:t>480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s→</w:t>
      </w:r>
      <w:r>
        <w:rPr>
          <w:rFonts w:ascii="Times New Roman" w:hAnsi="Times New Roman" w:cs="Times New Roman"/>
          <w:lang w:eastAsia="zh-CN"/>
        </w:rPr>
        <w:t>释放</w:t>
      </w:r>
      <w:r>
        <w:rPr>
          <w:rFonts w:ascii="Times New Roman" w:hAnsi="Times New Roman" w:cs="Times New Roman"/>
          <w:lang w:eastAsia="zh-CN"/>
        </w:rPr>
        <w:t>→</w:t>
      </w:r>
      <w:r>
        <w:rPr>
          <w:rFonts w:ascii="Times New Roman" w:hAnsi="Times New Roman" w:cs="Times New Roman"/>
          <w:lang w:eastAsia="zh-CN"/>
        </w:rPr>
        <w:t>设备拉低</w:t>
      </w:r>
      <w:r>
        <w:rPr>
          <w:rFonts w:ascii="Times New Roman" w:hAnsi="Times New Roman" w:cs="Times New Roman"/>
          <w:lang w:eastAsia="zh-CN"/>
        </w:rPr>
        <w:t>60~240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</w:t>
      </w:r>
      <w:r>
        <w:rPr>
          <w:rFonts w:ascii="Times New Roman" w:hAnsi="Times New Roman" w:cs="Times New Roman"/>
          <w:lang w:eastAsia="zh-CN"/>
        </w:rPr>
        <w:t>应答。写</w:t>
      </w:r>
      <w:r>
        <w:rPr>
          <w:rFonts w:ascii="Times New Roman" w:hAnsi="Times New Roman" w:cs="Times New Roman"/>
          <w:lang w:eastAsia="zh-CN"/>
        </w:rPr>
        <w:t>"1"</w:t>
      </w:r>
      <w:r>
        <w:rPr>
          <w:rFonts w:ascii="Times New Roman" w:hAnsi="Times New Roman" w:cs="Times New Roman"/>
          <w:lang w:eastAsia="zh-CN"/>
        </w:rPr>
        <w:t>：主机拉低</w:t>
      </w:r>
      <w:r>
        <w:rPr>
          <w:rFonts w:ascii="Times New Roman" w:hAnsi="Times New Roman" w:cs="Times New Roman"/>
          <w:lang w:eastAsia="zh-CN"/>
        </w:rPr>
        <w:t>1~15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s→</w:t>
      </w:r>
      <w:r>
        <w:rPr>
          <w:rFonts w:ascii="Times New Roman" w:hAnsi="Times New Roman" w:cs="Times New Roman"/>
          <w:lang w:eastAsia="zh-CN"/>
        </w:rPr>
        <w:t>释放</w:t>
      </w:r>
      <w:r>
        <w:rPr>
          <w:rFonts w:ascii="Times New Roman" w:hAnsi="Times New Roman" w:cs="Times New Roman"/>
          <w:lang w:eastAsia="zh-CN"/>
        </w:rPr>
        <w:t>→</w:t>
      </w:r>
      <w:r>
        <w:rPr>
          <w:rFonts w:ascii="Times New Roman" w:hAnsi="Times New Roman" w:cs="Times New Roman"/>
          <w:lang w:eastAsia="zh-CN"/>
        </w:rPr>
        <w:t>采样窗口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</w:t>
      </w:r>
      <w:r>
        <w:rPr>
          <w:rFonts w:ascii="Times New Roman" w:hAnsi="Times New Roman" w:cs="Times New Roman"/>
          <w:lang w:eastAsia="zh-CN"/>
        </w:rPr>
        <w:t>。写</w:t>
      </w:r>
      <w:r>
        <w:rPr>
          <w:rFonts w:ascii="Times New Roman" w:hAnsi="Times New Roman" w:cs="Times New Roman"/>
          <w:lang w:eastAsia="zh-CN"/>
        </w:rPr>
        <w:t>"0"</w:t>
      </w:r>
      <w:r>
        <w:rPr>
          <w:rFonts w:ascii="Times New Roman" w:hAnsi="Times New Roman" w:cs="Times New Roman"/>
          <w:lang w:eastAsia="zh-CN"/>
        </w:rPr>
        <w:t>：主机拉低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s→</w:t>
      </w:r>
      <w:r>
        <w:rPr>
          <w:rFonts w:ascii="Times New Roman" w:hAnsi="Times New Roman" w:cs="Times New Roman"/>
          <w:lang w:eastAsia="zh-CN"/>
        </w:rPr>
        <w:t>释放</w:t>
      </w:r>
      <w:r>
        <w:rPr>
          <w:rFonts w:ascii="Times New Roman" w:hAnsi="Times New Roman" w:cs="Times New Roman"/>
          <w:lang w:eastAsia="zh-CN"/>
        </w:rPr>
        <w:t>→</w:t>
      </w:r>
      <w:r>
        <w:rPr>
          <w:rFonts w:ascii="Times New Roman" w:hAnsi="Times New Roman" w:cs="Times New Roman"/>
          <w:lang w:eastAsia="zh-CN"/>
        </w:rPr>
        <w:t>恢复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</w:t>
      </w:r>
      <w:r>
        <w:rPr>
          <w:rFonts w:ascii="Times New Roman" w:hAnsi="Times New Roman" w:cs="Times New Roman"/>
          <w:lang w:eastAsia="zh-CN"/>
        </w:rPr>
        <w:t>。读时序：主机拉低</w:t>
      </w:r>
      <w:r>
        <w:rPr>
          <w:rFonts w:ascii="Times New Roman" w:hAnsi="Times New Roman" w:cs="Times New Roman"/>
          <w:lang w:eastAsia="zh-CN"/>
        </w:rPr>
        <w:t>1~15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s→</w:t>
      </w:r>
      <w:r>
        <w:rPr>
          <w:rFonts w:ascii="Times New Roman" w:hAnsi="Times New Roman" w:cs="Times New Roman"/>
          <w:lang w:eastAsia="zh-CN"/>
        </w:rPr>
        <w:t>释放</w:t>
      </w:r>
      <w:r>
        <w:rPr>
          <w:rFonts w:ascii="Times New Roman" w:hAnsi="Times New Roman" w:cs="Times New Roman"/>
          <w:lang w:eastAsia="zh-CN"/>
        </w:rPr>
        <w:t>→15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</w:t>
      </w:r>
      <w:r>
        <w:rPr>
          <w:rFonts w:ascii="Times New Roman" w:hAnsi="Times New Roman" w:cs="Times New Roman"/>
          <w:lang w:eastAsia="zh-CN"/>
        </w:rPr>
        <w:t>内采样。</w:t>
      </w:r>
    </w:p>
    <w:p w14:paraId="4EF2851D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7ECE12E" wp14:editId="458756E9">
                <wp:simplePos x="0" y="0"/>
                <wp:positionH relativeFrom="column">
                  <wp:posOffset>1007745</wp:posOffset>
                </wp:positionH>
                <wp:positionV relativeFrom="paragraph">
                  <wp:posOffset>4438650</wp:posOffset>
                </wp:positionV>
                <wp:extent cx="567690" cy="325755"/>
                <wp:effectExtent l="9525" t="9525" r="17145" b="1524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8">
                      <w14:nvContentPartPr>
                        <w14:cNvContentPartPr/>
                      </w14:nvContentPartPr>
                      <w14:xfrm>
                        <a:off x="2087880" y="8321040"/>
                        <a:ext cx="56769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A28F3" id="墨迹 36" o:spid="_x0000_s1026" type="#_x0000_t75" style="position:absolute;margin-left:79.35pt;margin-top:349.5pt;width:209.85pt;height:68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">
                <v:imagedata r:id="rId39" o:title="" croptop="-1579743f" cropleft="-23214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1E0122" wp14:editId="3E1E630C">
                <wp:simplePos x="0" y="0"/>
                <wp:positionH relativeFrom="column">
                  <wp:posOffset>899160</wp:posOffset>
                </wp:positionH>
                <wp:positionV relativeFrom="paragraph">
                  <wp:posOffset>4489450</wp:posOffset>
                </wp:positionV>
                <wp:extent cx="853440" cy="210185"/>
                <wp:effectExtent l="9525" t="9525" r="20955" b="8890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0">
                      <w14:nvContentPartPr>
                        <w14:cNvContentPartPr/>
                      </w14:nvContentPartPr>
                      <w14:xfrm>
                        <a:off x="1979295" y="8371840"/>
                        <a:ext cx="85344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89773" id="墨迹 35" o:spid="_x0000_s1026" type="#_x0000_t75" style="position:absolute;margin-left:70.8pt;margin-top:353.5pt;width:223.8pt;height:67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">
                <v:imagedata r:id="rId41" o:title="" croptop="-2390702f" cropleft="-147957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ECA9A34" wp14:editId="2D8A8460">
                <wp:simplePos x="0" y="0"/>
                <wp:positionH relativeFrom="column">
                  <wp:posOffset>645160</wp:posOffset>
                </wp:positionH>
                <wp:positionV relativeFrom="paragraph">
                  <wp:posOffset>3791585</wp:posOffset>
                </wp:positionV>
                <wp:extent cx="911860" cy="52070"/>
                <wp:effectExtent l="9525" t="9525" r="23495" b="1460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2">
                      <w14:nvContentPartPr>
                        <w14:cNvContentPartPr/>
                      </w14:nvContentPartPr>
                      <w14:xfrm>
                        <a:off x="1725295" y="7673975"/>
                        <a:ext cx="911860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79632" id="墨迹 34" o:spid="_x0000_s1026" type="#_x0000_t75" style="position:absolute;margin-left:50.8pt;margin-top:298.55pt;width:208.4pt;height:60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">
                <v:imagedata r:id="rId43" o:title="" croptop="-7062674f" cropleft="-120790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605154B" wp14:editId="7C0E9D7B">
                <wp:simplePos x="0" y="0"/>
                <wp:positionH relativeFrom="column">
                  <wp:posOffset>721360</wp:posOffset>
                </wp:positionH>
                <wp:positionV relativeFrom="paragraph">
                  <wp:posOffset>2959100</wp:posOffset>
                </wp:positionV>
                <wp:extent cx="958215" cy="635"/>
                <wp:effectExtent l="9525" t="9525" r="22860" b="1270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4">
                      <w14:nvContentPartPr>
                        <w14:cNvContentPartPr/>
                      </w14:nvContentPartPr>
                      <w14:xfrm>
                        <a:off x="1801495" y="6841490"/>
                        <a:ext cx="958215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22F6C" id="墨迹 33" o:spid="_x0000_s1026" type="#_x0000_t75" style="position:absolute;margin-left:56.8pt;margin-top:233pt;width:218.05pt;height:54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">
                <v:imagedata r:id="rId45" o:title="" croptop="-13290206f" cropleft="-120171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7BC8393" wp14:editId="76107D09">
                <wp:simplePos x="0" y="0"/>
                <wp:positionH relativeFrom="column">
                  <wp:posOffset>2529205</wp:posOffset>
                </wp:positionH>
                <wp:positionV relativeFrom="paragraph">
                  <wp:posOffset>928370</wp:posOffset>
                </wp:positionV>
                <wp:extent cx="377190" cy="252730"/>
                <wp:effectExtent l="9525" t="9525" r="9525" b="1206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6">
                      <w14:nvContentPartPr>
                        <w14:cNvContentPartPr/>
                      </w14:nvContentPartPr>
                      <w14:xfrm>
                        <a:off x="3609340" y="4810760"/>
                        <a:ext cx="37719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95216" id="墨迹 31" o:spid="_x0000_s1026" type="#_x0000_t75" style="position:absolute;margin-left:199.15pt;margin-top:73.1pt;width:314.65pt;height:39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">
                <v:imagedata r:id="rId47" o:title="" croptop="-1157752f" cropleft="-595391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199ABEA" wp14:editId="2F6534B5">
                <wp:simplePos x="0" y="0"/>
                <wp:positionH relativeFrom="column">
                  <wp:posOffset>2402840</wp:posOffset>
                </wp:positionH>
                <wp:positionV relativeFrom="paragraph">
                  <wp:posOffset>897890</wp:posOffset>
                </wp:positionV>
                <wp:extent cx="457200" cy="256540"/>
                <wp:effectExtent l="9525" t="9525" r="20955" b="2349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48">
                      <w14:nvContentPartPr>
                        <w14:cNvContentPartPr/>
                      </w14:nvContentPartPr>
                      <w14:xfrm>
                        <a:off x="3482975" y="4780280"/>
                        <a:ext cx="45720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F3A60" id="墨迹 30" o:spid="_x0000_s1026" type="#_x0000_t75" style="position:absolute;margin-left:189.2pt;margin-top:70.7pt;width:311pt;height:39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">
                <v:imagedata r:id="rId49" o:title="" croptop="-1134498f" cropleft="-477976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58A3D19A" wp14:editId="1FACF696">
            <wp:extent cx="4524375" cy="5529580"/>
            <wp:effectExtent l="0" t="0" r="1905" b="2540"/>
            <wp:docPr id="9" name="图片 9" descr="754455183BE213B7302E7CD3945C3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54455183BE213B7302E7CD3945C36C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04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97C92B6" wp14:editId="4B152F20">
                <wp:simplePos x="0" y="0"/>
                <wp:positionH relativeFrom="column">
                  <wp:posOffset>3261360</wp:posOffset>
                </wp:positionH>
                <wp:positionV relativeFrom="paragraph">
                  <wp:posOffset>66040</wp:posOffset>
                </wp:positionV>
                <wp:extent cx="639445" cy="46990"/>
                <wp:effectExtent l="9525" t="9525" r="21590" b="19685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1">
                      <w14:nvContentPartPr>
                        <w14:cNvContentPartPr/>
                      </w14:nvContentPartPr>
                      <w14:xfrm>
                        <a:off x="4341495" y="9637395"/>
                        <a:ext cx="639445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5091A" id="墨迹 32" o:spid="_x0000_s1026" type="#_x0000_t75" style="position:absolute;margin-left:256.8pt;margin-top:5.2pt;width:392.95pt;height:76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">
                <v:imagedata r:id="rId52" o:title="" croptop="-9554393f" cropleft="-431134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4.2</w:t>
      </w:r>
      <w:r>
        <w:rPr>
          <w:rFonts w:ascii="Times New Roman" w:hAnsi="Times New Roman" w:cs="Times New Roman"/>
          <w:lang w:eastAsia="zh-CN"/>
        </w:rPr>
        <w:t xml:space="preserve"> DS18B20</w:t>
      </w:r>
      <w:r>
        <w:rPr>
          <w:rFonts w:ascii="Times New Roman" w:hAnsi="Times New Roman" w:cs="Times New Roman"/>
          <w:lang w:eastAsia="zh-CN"/>
        </w:rPr>
        <w:t>温度采集驱动流程图</w:t>
      </w:r>
    </w:p>
    <w:p w14:paraId="4350354E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p w14:paraId="7719B871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4.4 PID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控制算法实现</w:t>
      </w:r>
    </w:p>
    <w:p w14:paraId="30C5AF5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控制器采用位置式算法，离散化公式为：</w:t>
      </w:r>
    </w:p>
    <w:p w14:paraId="2AE4E38B" w14:textId="77777777" w:rsidR="008E3260" w:rsidRDefault="00000000">
      <w:pPr>
        <w:ind w:firstLine="420"/>
        <w:jc w:val="both"/>
        <w:rPr>
          <w:rFonts w:ascii="Times New Roman" w:hAnsi="Times New Roman" w:cs="Times New Roman"/>
          <w:bCs/>
          <w:color w:val="000000" w:themeColor="text1"/>
          <w:sz w:val="28"/>
          <w:szCs w:val="24"/>
          <w:lang w:eastAsia="zh-CN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4"/>
              <w:lang w:eastAsia="zh-CN"/>
            </w:rPr>
            <m:t>u</m:t>
          </m:r>
          <m:d>
            <m:d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p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4"/>
              <w:lang w:eastAsia="zh-CN"/>
            </w:rPr>
            <m:t>e</m:t>
          </m:r>
          <m:d>
            <m:d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4"/>
              <w:lang w:eastAsia="zh-CN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j=0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e</m:t>
              </m:r>
            </m:e>
          </m:nary>
          <m:d>
            <m:d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j</m:t>
              </m:r>
            </m:e>
          </m:d>
          <m:sSub>
            <m:sSub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4"/>
              <w:lang w:eastAsia="zh-CN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d</m:t>
              </m:r>
            </m:sub>
          </m:sSub>
          <m:f>
            <m:fPr>
              <m:ctrlPr>
                <w:rPr>
                  <w:rFonts w:ascii="Cambria Math" w:hAnsi="Cambria Math" w:cs="Times New Roman"/>
                  <w:bCs/>
                  <w:color w:val="000000" w:themeColor="text1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y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  <w:lang w:eastAsia="zh-CN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4"/>
                  <w:lang w:eastAsia="zh-CN"/>
                </w:rPr>
                <m:t>-y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  <w:lang w:eastAsia="zh-CN"/>
                    </w:rPr>
                    <m:t>k-1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4"/>
                      <w:lang w:eastAsia="zh-CN"/>
                    </w:rPr>
                    <m:t>s</m:t>
                  </m:r>
                </m:sub>
              </m:sSub>
            </m:den>
          </m:f>
        </m:oMath>
      </m:oMathPara>
    </w:p>
    <w:p w14:paraId="29FA08C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其中</w:t>
      </w:r>
      <w:r>
        <w:rPr>
          <w:rFonts w:ascii="Times New Roman" w:hAnsi="Times New Roman" w:cs="Times New Roman"/>
          <w:lang w:eastAsia="zh-CN"/>
        </w:rPr>
        <w:t>u(k)</w:t>
      </w:r>
      <w:r>
        <w:rPr>
          <w:rFonts w:ascii="Times New Roman" w:hAnsi="Times New Roman" w:cs="Times New Roman"/>
          <w:lang w:eastAsia="zh-CN"/>
        </w:rPr>
        <w:t>为第</w:t>
      </w:r>
      <w:r>
        <w:rPr>
          <w:rFonts w:ascii="Times New Roman" w:hAnsi="Times New Roman" w:cs="Times New Roman"/>
          <w:lang w:eastAsia="zh-CN"/>
        </w:rPr>
        <w:t>k</w:t>
      </w:r>
      <w:proofErr w:type="gramStart"/>
      <w:r>
        <w:rPr>
          <w:rFonts w:ascii="Times New Roman" w:hAnsi="Times New Roman" w:cs="Times New Roman"/>
          <w:lang w:eastAsia="zh-CN"/>
        </w:rPr>
        <w:t>次控制</w:t>
      </w:r>
      <w:proofErr w:type="gramEnd"/>
      <w:r>
        <w:rPr>
          <w:rFonts w:ascii="Times New Roman" w:hAnsi="Times New Roman" w:cs="Times New Roman"/>
          <w:lang w:eastAsia="zh-CN"/>
        </w:rPr>
        <w:t>输出（范围</w:t>
      </w:r>
      <w:r>
        <w:rPr>
          <w:rFonts w:ascii="Times New Roman" w:hAnsi="Times New Roman" w:cs="Times New Roman"/>
          <w:lang w:eastAsia="zh-CN"/>
        </w:rPr>
        <w:t>[-100, +100]</w:t>
      </w:r>
      <w:r>
        <w:rPr>
          <w:rFonts w:ascii="Times New Roman" w:hAnsi="Times New Roman" w:cs="Times New Roman"/>
          <w:lang w:eastAsia="zh-CN"/>
        </w:rPr>
        <w:t>），</w:t>
      </w:r>
      <w:r>
        <w:rPr>
          <w:rFonts w:ascii="Times New Roman" w:hAnsi="Times New Roman" w:cs="Times New Roman"/>
          <w:lang w:eastAsia="zh-CN"/>
        </w:rPr>
        <w:t>e(k)</w:t>
      </w:r>
      <w:r>
        <w:rPr>
          <w:rFonts w:ascii="Times New Roman" w:hAnsi="Times New Roman" w:cs="Times New Roman"/>
          <w:lang w:eastAsia="zh-CN"/>
        </w:rPr>
        <w:t>为偏差，</w:t>
      </w:r>
      <w:r>
        <w:rPr>
          <w:rFonts w:ascii="Times New Roman" w:hAnsi="Times New Roman" w:cs="Times New Roman"/>
          <w:lang w:eastAsia="zh-CN"/>
        </w:rPr>
        <w:t>y(k)</w:t>
      </w:r>
      <w:r>
        <w:rPr>
          <w:rFonts w:ascii="Times New Roman" w:hAnsi="Times New Roman" w:cs="Times New Roman"/>
          <w:lang w:eastAsia="zh-CN"/>
        </w:rPr>
        <w:t>为温度测量值，</w:t>
      </w:r>
      <w:r>
        <w:rPr>
          <w:rFonts w:ascii="Times New Roman" w:hAnsi="Times New Roman" w:cs="Times New Roman"/>
          <w:lang w:eastAsia="zh-CN"/>
        </w:rPr>
        <w:t>Ts=0.2s</w:t>
      </w:r>
      <w:r>
        <w:rPr>
          <w:rFonts w:ascii="Times New Roman" w:hAnsi="Times New Roman" w:cs="Times New Roman"/>
          <w:lang w:eastAsia="zh-CN"/>
        </w:rPr>
        <w:t>为采样周期，</w:t>
      </w:r>
      <w:r>
        <w:rPr>
          <w:rFonts w:ascii="Times New Roman" w:hAnsi="Times New Roman" w:cs="Times New Roman"/>
          <w:lang w:eastAsia="zh-CN"/>
        </w:rPr>
        <w:t>Kp=1.84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Ki=0.0082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Kd=0</w:t>
      </w:r>
      <w:r>
        <w:rPr>
          <w:rFonts w:ascii="Times New Roman" w:hAnsi="Times New Roman" w:cs="Times New Roman"/>
          <w:lang w:eastAsia="zh-CN"/>
        </w:rPr>
        <w:t>。</w:t>
      </w:r>
    </w:p>
    <w:p w14:paraId="782FF72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算法改进详述：</w:t>
      </w:r>
    </w:p>
    <w:p w14:paraId="632AC30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）积分分离：当</w:t>
      </w:r>
      <w:r>
        <w:rPr>
          <w:rFonts w:ascii="Times New Roman" w:hAnsi="Times New Roman" w:cs="Times New Roman"/>
          <w:lang w:eastAsia="zh-CN"/>
        </w:rPr>
        <w:t>|e|&gt;3℃</w:t>
      </w:r>
      <w:r>
        <w:rPr>
          <w:rFonts w:ascii="Times New Roman" w:hAnsi="Times New Roman" w:cs="Times New Roman"/>
          <w:lang w:eastAsia="zh-CN"/>
        </w:rPr>
        <w:t>时</w:t>
      </w:r>
      <w:r>
        <w:rPr>
          <w:rFonts w:ascii="Times New Roman" w:hAnsi="Times New Roman" w:cs="Times New Roman"/>
          <w:lang w:eastAsia="zh-CN"/>
        </w:rPr>
        <w:t>Ki=0</w:t>
      </w:r>
      <w:r>
        <w:rPr>
          <w:rFonts w:ascii="Times New Roman" w:hAnsi="Times New Roman" w:cs="Times New Roman"/>
          <w:lang w:eastAsia="zh-CN"/>
        </w:rPr>
        <w:t>，禁用积分</w:t>
      </w:r>
      <w:proofErr w:type="gramStart"/>
      <w:r>
        <w:rPr>
          <w:rFonts w:ascii="Times New Roman" w:hAnsi="Times New Roman" w:cs="Times New Roman"/>
          <w:lang w:eastAsia="zh-CN"/>
        </w:rPr>
        <w:t>项防止</w:t>
      </w:r>
      <w:proofErr w:type="gramEnd"/>
      <w:r>
        <w:rPr>
          <w:rFonts w:ascii="Times New Roman" w:hAnsi="Times New Roman" w:cs="Times New Roman"/>
          <w:lang w:eastAsia="zh-CN"/>
        </w:rPr>
        <w:t>大幅超调；当</w:t>
      </w:r>
      <w:r>
        <w:rPr>
          <w:rFonts w:ascii="Times New Roman" w:hAnsi="Times New Roman" w:cs="Times New Roman"/>
          <w:lang w:eastAsia="zh-CN"/>
        </w:rPr>
        <w:t>|e|≤3℃</w:t>
      </w:r>
      <w:r>
        <w:rPr>
          <w:rFonts w:ascii="Times New Roman" w:hAnsi="Times New Roman" w:cs="Times New Roman"/>
          <w:lang w:eastAsia="zh-CN"/>
        </w:rPr>
        <w:t>时</w:t>
      </w:r>
      <w:r>
        <w:rPr>
          <w:rFonts w:ascii="Times New Roman" w:hAnsi="Times New Roman" w:cs="Times New Roman"/>
          <w:lang w:eastAsia="zh-CN"/>
        </w:rPr>
        <w:t>Ki=0.8</w:t>
      </w:r>
      <w:r>
        <w:rPr>
          <w:rFonts w:ascii="Times New Roman" w:hAnsi="Times New Roman" w:cs="Times New Roman"/>
          <w:lang w:eastAsia="zh-CN"/>
        </w:rPr>
        <w:t>，启用积分消除稳态误差。</w:t>
      </w:r>
    </w:p>
    <w:p w14:paraId="7A89C90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）微分对测量值：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eastAsia="zh-CN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4"/>
                <w:lang w:eastAsia="zh-CN"/>
              </w:rPr>
              <m:t>term</m:t>
            </m:r>
          </m:sub>
        </m:sSub>
        <m:r>
          <w:rPr>
            <w:rFonts w:ascii="Cambria Math" w:hAnsi="Cambria Math" w:cs="Times New Roman"/>
            <w:sz w:val="28"/>
            <w:szCs w:val="24"/>
            <w:lang w:eastAsia="zh-CN"/>
          </w:rPr>
          <m:t>=-</m:t>
        </m:r>
        <m:sSub>
          <m:sSubPr>
            <m:ctrlPr>
              <w:rPr>
                <w:rFonts w:ascii="Cambria Math" w:hAnsi="Cambria Math" w:cs="Times New Roman"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eastAsia="zh-CN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  <w:lang w:eastAsia="zh-CN"/>
              </w:rPr>
              <m:t>d</m:t>
            </m:r>
          </m:sub>
        </m:sSub>
        <m:f>
          <m:fPr>
            <m:ctrlPr>
              <w:rPr>
                <w:rFonts w:ascii="Cambria Math" w:hAnsi="Cambria Math" w:cs="Times New Roman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  <w:lang w:eastAsia="zh-CN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eastAsia="zh-CN"/>
                  </w:rPr>
                  <m:t>k</m:t>
                </m:r>
              </m:e>
            </m:d>
            <m:r>
              <w:rPr>
                <w:rFonts w:ascii="Cambria Math" w:hAnsi="Cambria Math" w:cs="Times New Roman"/>
                <w:sz w:val="28"/>
                <w:szCs w:val="24"/>
                <w:lang w:eastAsia="zh-CN"/>
              </w:rPr>
              <m:t>-y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eastAsia="zh-CN"/>
                  </w:rPr>
                  <m:t>k-1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eastAsia="zh-C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4"/>
                    <w:lang w:eastAsia="zh-CN"/>
                  </w:rPr>
                  <m:t>s</m:t>
                </m:r>
              </m:sub>
            </m:sSub>
          </m:den>
        </m:f>
      </m:oMath>
      <w:r>
        <w:rPr>
          <w:rFonts w:ascii="Times New Roman" w:hAnsi="Times New Roman" w:cs="Times New Roman"/>
          <w:lang w:eastAsia="zh-CN"/>
        </w:rPr>
        <w:t>，避免设定值突变时传统微分项的冲击响应。</w:t>
      </w:r>
    </w:p>
    <w:p w14:paraId="12F1DC5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）独立积分限幅：积分</w:t>
      </w:r>
      <w:proofErr w:type="gramStart"/>
      <w:r>
        <w:rPr>
          <w:rFonts w:ascii="Times New Roman" w:hAnsi="Times New Roman" w:cs="Times New Roman"/>
          <w:lang w:eastAsia="zh-CN"/>
        </w:rPr>
        <w:t>累积值限制</w:t>
      </w:r>
      <w:proofErr w:type="gramEnd"/>
      <w:r>
        <w:rPr>
          <w:rFonts w:ascii="Times New Roman" w:hAnsi="Times New Roman" w:cs="Times New Roman"/>
          <w:lang w:eastAsia="zh-CN"/>
        </w:rPr>
        <w:t>在</w:t>
      </w:r>
      <w:r>
        <w:rPr>
          <w:rFonts w:ascii="Times New Roman" w:hAnsi="Times New Roman" w:cs="Times New Roman"/>
          <w:lang w:eastAsia="zh-CN"/>
        </w:rPr>
        <w:t>±(100×0.8/0.8)=±100</w:t>
      </w:r>
      <w:r>
        <w:rPr>
          <w:rFonts w:ascii="Times New Roman" w:hAnsi="Times New Roman" w:cs="Times New Roman"/>
          <w:lang w:eastAsia="zh-CN"/>
        </w:rPr>
        <w:t>范围内，确保</w:t>
      </w:r>
      <w:r>
        <w:rPr>
          <w:rFonts w:ascii="Times New Roman" w:hAnsi="Times New Roman" w:cs="Times New Roman"/>
          <w:lang w:eastAsia="zh-CN"/>
        </w:rPr>
        <w:t>P</w:t>
      </w:r>
      <w:proofErr w:type="gramStart"/>
      <w:r>
        <w:rPr>
          <w:rFonts w:ascii="Times New Roman" w:hAnsi="Times New Roman" w:cs="Times New Roman"/>
          <w:lang w:eastAsia="zh-CN"/>
        </w:rPr>
        <w:t>项仍有</w:t>
      </w:r>
      <w:proofErr w:type="gramEnd"/>
      <w:r>
        <w:rPr>
          <w:rFonts w:ascii="Times New Roman" w:hAnsi="Times New Roman" w:cs="Times New Roman"/>
          <w:lang w:eastAsia="zh-CN"/>
        </w:rPr>
        <w:t>足够调节空间。</w:t>
      </w:r>
    </w:p>
    <w:p w14:paraId="639E1A6A" w14:textId="77777777" w:rsidR="008E3260" w:rsidRDefault="00000000">
      <w:pPr>
        <w:spacing w:line="360" w:lineRule="auto"/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）抗积分饱和：当输出</w:t>
      </w:r>
      <w:r>
        <w:rPr>
          <w:rFonts w:ascii="Times New Roman" w:hAnsi="Times New Roman" w:cs="Times New Roman"/>
        </w:rPr>
        <w:t>u(k)≥+100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t>e&gt;0</w:t>
      </w:r>
      <w:r>
        <w:rPr>
          <w:rFonts w:ascii="Times New Roman" w:hAnsi="Times New Roman" w:cs="Times New Roman"/>
        </w:rPr>
        <w:t>时，积分累积值回退：</w:t>
      </w:r>
      <w:r>
        <w:rPr>
          <w:rFonts w:ascii="Times New Roman" w:hAnsi="Times New Roman" w:cs="Times New Roman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integral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integral</m:t>
          </m:r>
          <m:r>
            <w:rPr>
              <w:rFonts w:ascii="Cambria Math" w:hAnsi="Cambria Math" w:cs="Times New Roman"/>
            </w:rPr>
            <m:t>-e×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t>u(k)≤-100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t>e&lt;0</w:t>
      </w:r>
      <w:r>
        <w:rPr>
          <w:rFonts w:ascii="Times New Roman" w:hAnsi="Times New Roman" w:cs="Times New Roman"/>
        </w:rPr>
        <w:t>时同样处理，防止积分深度饱和。</w:t>
      </w:r>
    </w:p>
    <w:p w14:paraId="4368528A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PID_Init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初始化参数并清零内部状态</w:t>
      </w:r>
      <w:proofErr w:type="gramEnd"/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PID_Reset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复位积分和输出</w:t>
      </w:r>
      <w:proofErr w:type="gramEnd"/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PID_</w:t>
      </w:r>
      <w:proofErr w:type="gramStart"/>
      <w:r>
        <w:rPr>
          <w:rFonts w:ascii="Times New Roman" w:hAnsi="Times New Roman" w:cs="Times New Roman"/>
        </w:rPr>
        <w:t>Calculate(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执行单次</w:t>
      </w:r>
      <w:r>
        <w:rPr>
          <w:rFonts w:ascii="Times New Roman" w:hAnsi="Times New Roman" w:cs="Times New Roman"/>
        </w:rPr>
        <w:t>PID</w:t>
      </w:r>
      <w:r>
        <w:rPr>
          <w:rFonts w:ascii="Times New Roman" w:hAnsi="Times New Roman" w:cs="Times New Roman"/>
        </w:rPr>
        <w:t>计算并返回控制量。</w:t>
      </w:r>
    </w:p>
    <w:p w14:paraId="14333F8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114300" distR="114300" wp14:anchorId="06BDC4C2" wp14:editId="3931E9B2">
            <wp:extent cx="2386330" cy="8439785"/>
            <wp:effectExtent l="0" t="0" r="6350" b="3175"/>
            <wp:docPr id="11" name="图片 11" descr="4C892414E0FDA9677BB35AE1DA42C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C892414E0FDA9677BB35AE1DA42C9AA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6EF2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4.3 PID</w:t>
      </w:r>
      <w:r>
        <w:rPr>
          <w:rFonts w:ascii="Times New Roman" w:hAnsi="Times New Roman" w:cs="Times New Roman"/>
          <w:sz w:val="21"/>
          <w:lang w:eastAsia="zh-CN"/>
        </w:rPr>
        <w:t>算法流程图</w:t>
      </w:r>
    </w:p>
    <w:p w14:paraId="23C1FD47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lastRenderedPageBreak/>
        <w:t>4.5 BTS7960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驱动控制</w:t>
      </w:r>
    </w:p>
    <w:p w14:paraId="641E4B9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ADF1360" wp14:editId="6AF72F2D">
                <wp:simplePos x="0" y="0"/>
                <wp:positionH relativeFrom="column">
                  <wp:posOffset>669290</wp:posOffset>
                </wp:positionH>
                <wp:positionV relativeFrom="paragraph">
                  <wp:posOffset>221615</wp:posOffset>
                </wp:positionV>
                <wp:extent cx="784225" cy="1025525"/>
                <wp:effectExtent l="9525" t="9525" r="13970" b="16510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4">
                      <w14:nvContentPartPr>
                        <w14:cNvContentPartPr/>
                      </w14:nvContentPartPr>
                      <w14:xfrm>
                        <a:off x="1749425" y="1424305"/>
                        <a:ext cx="784225" cy="102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6001A" id="墨迹 39" o:spid="_x0000_s1026" type="#_x0000_t75" style="position:absolute;margin-left:52.7pt;margin-top:17.45pt;width:200.25pt;height:19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">
                <v:imagedata r:id="rId55" o:title="" croptop="-88763f" cropleft="-14195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7D9C15E" wp14:editId="67DBFBE7">
                <wp:simplePos x="0" y="0"/>
                <wp:positionH relativeFrom="column">
                  <wp:posOffset>1010920</wp:posOffset>
                </wp:positionH>
                <wp:positionV relativeFrom="paragraph">
                  <wp:posOffset>120015</wp:posOffset>
                </wp:positionV>
                <wp:extent cx="422275" cy="763905"/>
                <wp:effectExtent l="9525" t="9525" r="10160" b="19050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6">
                      <w14:nvContentPartPr>
                        <w14:cNvContentPartPr/>
                      </w14:nvContentPartPr>
                      <w14:xfrm>
                        <a:off x="2091055" y="1322705"/>
                        <a:ext cx="422275" cy="76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134F9" id="墨迹 38" o:spid="_x0000_s1026" type="#_x0000_t75" style="position:absolute;margin-left:79.6pt;margin-top:9.45pt;width:198.65pt;height:165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">
                <v:imagedata r:id="rId57" o:title="" croptop="-109918f" cropleft="-309104f"/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控制模块将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输出值</w:t>
      </w:r>
      <w:r>
        <w:rPr>
          <w:rFonts w:ascii="Times New Roman" w:hAnsi="Times New Roman" w:cs="Times New Roman"/>
          <w:lang w:eastAsia="zh-CN"/>
        </w:rPr>
        <w:t>[-100, +100]</w:t>
      </w:r>
      <w:r>
        <w:rPr>
          <w:rFonts w:ascii="Times New Roman" w:hAnsi="Times New Roman" w:cs="Times New Roman"/>
          <w:lang w:eastAsia="zh-CN"/>
        </w:rPr>
        <w:t>映射为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占空比。当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</w:t>
      </w:r>
      <w:r>
        <w:rPr>
          <w:rFonts w:ascii="Times New Roman" w:hAnsi="Times New Roman" w:cs="Times New Roman"/>
          <w:lang w:eastAsia="zh-CN"/>
        </w:rPr>
        <w:t>&gt;+5%</w:t>
      </w:r>
      <w:r>
        <w:rPr>
          <w:rFonts w:ascii="Times New Roman" w:hAnsi="Times New Roman" w:cs="Times New Roman"/>
          <w:lang w:eastAsia="zh-CN"/>
        </w:rPr>
        <w:t>（死区阈值）时进入加热模式，</w:t>
      </w:r>
      <w:r>
        <w:rPr>
          <w:rFonts w:ascii="Times New Roman" w:hAnsi="Times New Roman" w:cs="Times New Roman"/>
          <w:lang w:eastAsia="zh-CN"/>
        </w:rPr>
        <w:t>IN1</w:t>
      </w:r>
      <w:r>
        <w:rPr>
          <w:rFonts w:ascii="Times New Roman" w:hAnsi="Times New Roman" w:cs="Times New Roman"/>
          <w:lang w:eastAsia="zh-CN"/>
        </w:rPr>
        <w:t>输出占空比等于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值的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IN2</w:t>
      </w:r>
      <w:r>
        <w:rPr>
          <w:rFonts w:ascii="Times New Roman" w:hAnsi="Times New Roman" w:cs="Times New Roman"/>
          <w:lang w:eastAsia="zh-CN"/>
        </w:rPr>
        <w:t>置低；当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</w:t>
      </w:r>
      <w:r>
        <w:rPr>
          <w:rFonts w:ascii="Times New Roman" w:hAnsi="Times New Roman" w:cs="Times New Roman"/>
          <w:lang w:eastAsia="zh-CN"/>
        </w:rPr>
        <w:t>&lt;-5%</w:t>
      </w:r>
      <w:r>
        <w:rPr>
          <w:rFonts w:ascii="Times New Roman" w:hAnsi="Times New Roman" w:cs="Times New Roman"/>
          <w:lang w:eastAsia="zh-CN"/>
        </w:rPr>
        <w:t>时进入制冷模式，</w:t>
      </w:r>
      <w:r>
        <w:rPr>
          <w:rFonts w:ascii="Times New Roman" w:hAnsi="Times New Roman" w:cs="Times New Roman"/>
          <w:lang w:eastAsia="zh-CN"/>
        </w:rPr>
        <w:t>IN1</w:t>
      </w:r>
      <w:r>
        <w:rPr>
          <w:rFonts w:ascii="Times New Roman" w:hAnsi="Times New Roman" w:cs="Times New Roman"/>
          <w:lang w:eastAsia="zh-CN"/>
        </w:rPr>
        <w:t>置低，</w:t>
      </w:r>
      <w:r>
        <w:rPr>
          <w:rFonts w:ascii="Times New Roman" w:hAnsi="Times New Roman" w:cs="Times New Roman"/>
          <w:lang w:eastAsia="zh-CN"/>
        </w:rPr>
        <w:t>IN2</w:t>
      </w:r>
      <w:r>
        <w:rPr>
          <w:rFonts w:ascii="Times New Roman" w:hAnsi="Times New Roman" w:cs="Times New Roman"/>
          <w:lang w:eastAsia="zh-CN"/>
        </w:rPr>
        <w:t>输出占空比等于</w:t>
      </w:r>
      <w:r>
        <w:rPr>
          <w:rFonts w:ascii="Times New Roman" w:hAnsi="Times New Roman" w:cs="Times New Roman"/>
          <w:lang w:eastAsia="zh-CN"/>
        </w:rPr>
        <w:t>|PID|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；当输出在</w:t>
      </w:r>
      <w:r>
        <w:rPr>
          <w:rFonts w:ascii="Times New Roman" w:hAnsi="Times New Roman" w:cs="Times New Roman"/>
          <w:lang w:eastAsia="zh-CN"/>
        </w:rPr>
        <w:t>[-5%, +5%]</w:t>
      </w:r>
      <w:r>
        <w:rPr>
          <w:rFonts w:ascii="Times New Roman" w:hAnsi="Times New Roman" w:cs="Times New Roman"/>
          <w:lang w:eastAsia="zh-CN"/>
        </w:rPr>
        <w:t>区间时进入空闲模式，</w:t>
      </w:r>
      <w:r>
        <w:rPr>
          <w:rFonts w:ascii="Times New Roman" w:hAnsi="Times New Roman" w:cs="Times New Roman"/>
          <w:lang w:eastAsia="zh-CN"/>
        </w:rPr>
        <w:t>IN1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IN2</w:t>
      </w:r>
      <w:r>
        <w:rPr>
          <w:rFonts w:ascii="Times New Roman" w:hAnsi="Times New Roman" w:cs="Times New Roman"/>
          <w:lang w:eastAsia="zh-CN"/>
        </w:rPr>
        <w:t>均置低。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频率</w:t>
      </w:r>
      <w:r>
        <w:rPr>
          <w:rFonts w:ascii="Times New Roman" w:hAnsi="Times New Roman" w:cs="Times New Roman"/>
          <w:lang w:eastAsia="zh-CN"/>
        </w:rPr>
        <w:t>10kHz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ARR=7199</w:t>
      </w:r>
      <w:r>
        <w:rPr>
          <w:rFonts w:ascii="Times New Roman" w:hAnsi="Times New Roman" w:cs="Times New Roman"/>
          <w:lang w:eastAsia="zh-CN"/>
        </w:rPr>
        <w:t>，占空比计算公式为</w:t>
      </w:r>
      <w:r>
        <w:rPr>
          <w:rFonts w:ascii="Times New Roman" w:hAnsi="Times New Roman" w:cs="Times New Roman"/>
          <w:lang w:eastAsia="zh-CN"/>
        </w:rPr>
        <w:t>:</w:t>
      </w:r>
      <m:oMath>
        <m:r>
          <w:rPr>
            <w:rFonts w:ascii="Cambria Math" w:hAnsi="Cambria Math" w:cs="Times New Roman"/>
            <w:sz w:val="32"/>
            <w:szCs w:val="28"/>
            <w:lang w:eastAsia="zh-CN"/>
          </w:rPr>
          <m:t>CCR=</m:t>
        </m:r>
        <m:f>
          <m:fPr>
            <m:ctrlPr>
              <w:rPr>
                <w:rFonts w:ascii="Cambria Math" w:hAnsi="Cambria Math" w:cs="Times New Roman"/>
                <w:sz w:val="32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32"/>
                <w:szCs w:val="28"/>
                <w:lang w:eastAsia="zh-CN"/>
              </w:rPr>
              <m:t>duty%</m:t>
            </m:r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×7200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100</m:t>
            </m:r>
          </m:den>
        </m:f>
      </m:oMath>
      <w:r>
        <w:rPr>
          <w:rFonts w:ascii="Times New Roman" w:hAnsi="Times New Roman" w:cs="Times New Roman"/>
          <w:lang w:eastAsia="zh-CN"/>
        </w:rPr>
        <w:t>。</w:t>
      </w:r>
    </w:p>
    <w:p w14:paraId="7946753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死区阈值和最小</w:t>
      </w:r>
      <w:r>
        <w:rPr>
          <w:rFonts w:ascii="Times New Roman" w:hAnsi="Times New Roman" w:cs="Times New Roman"/>
          <w:lang w:eastAsia="zh-CN"/>
        </w:rPr>
        <w:t>5%</w:t>
      </w:r>
      <w:r>
        <w:rPr>
          <w:rFonts w:ascii="Times New Roman" w:hAnsi="Times New Roman" w:cs="Times New Roman"/>
          <w:lang w:eastAsia="zh-CN"/>
        </w:rPr>
        <w:t>占空比的设计防止了极低占空比下的异常工作。</w:t>
      </w:r>
    </w:p>
    <w:p w14:paraId="1F0B698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5BB511" wp14:editId="423E3973">
                <wp:simplePos x="0" y="0"/>
                <wp:positionH relativeFrom="column">
                  <wp:posOffset>3218180</wp:posOffset>
                </wp:positionH>
                <wp:positionV relativeFrom="paragraph">
                  <wp:posOffset>3809365</wp:posOffset>
                </wp:positionV>
                <wp:extent cx="475615" cy="577850"/>
                <wp:effectExtent l="9525" t="9525" r="17780" b="22225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58">
                      <w14:nvContentPartPr>
                        <w14:cNvContentPartPr/>
                      </w14:nvContentPartPr>
                      <w14:xfrm>
                        <a:off x="4298315" y="6788785"/>
                        <a:ext cx="475615" cy="57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E80B1" id="墨迹 41" o:spid="_x0000_s1026" type="#_x0000_t75" style="position:absolute;margin-left:253.4pt;margin-top:299.95pt;width:376.65pt;height:58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">
                <v:imagedata r:id="rId59" o:title="" croptop="-744322f" cropleft="-568203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82EB662" wp14:editId="6317C3FD">
                <wp:simplePos x="0" y="0"/>
                <wp:positionH relativeFrom="column">
                  <wp:posOffset>3413760</wp:posOffset>
                </wp:positionH>
                <wp:positionV relativeFrom="paragraph">
                  <wp:posOffset>3697605</wp:posOffset>
                </wp:positionV>
                <wp:extent cx="400685" cy="593090"/>
                <wp:effectExtent l="9525" t="9525" r="16510" b="2222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0">
                      <w14:nvContentPartPr>
                        <w14:cNvContentPartPr/>
                      </w14:nvContentPartPr>
                      <w14:xfrm>
                        <a:off x="4493895" y="6677025"/>
                        <a:ext cx="400685" cy="59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5FC1C" id="墨迹 40" o:spid="_x0000_s1026" type="#_x0000_t75" style="position:absolute;margin-left:268.8pt;margin-top:291.15pt;width:386.15pt;height:57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">
                <v:imagedata r:id="rId61" o:title="" croptop="-713826f" cropleft="-700174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21C69A74" wp14:editId="5B2009F0">
            <wp:extent cx="3923665" cy="4644390"/>
            <wp:effectExtent l="0" t="0" r="635" b="3810"/>
            <wp:docPr id="13" name="图片 13" descr="微信图片_2026070610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607061025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B392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4.4 BTS7960</w:t>
      </w:r>
      <w:r>
        <w:rPr>
          <w:rFonts w:ascii="Times New Roman" w:hAnsi="Times New Roman" w:cs="Times New Roman"/>
          <w:sz w:val="21"/>
          <w:lang w:eastAsia="zh-CN"/>
        </w:rPr>
        <w:t>驱动控制流程图</w:t>
      </w:r>
    </w:p>
    <w:p w14:paraId="14E192C0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72A260F" wp14:editId="2703008A">
                <wp:simplePos x="0" y="0"/>
                <wp:positionH relativeFrom="column">
                  <wp:posOffset>997585</wp:posOffset>
                </wp:positionH>
                <wp:positionV relativeFrom="paragraph">
                  <wp:posOffset>10160</wp:posOffset>
                </wp:positionV>
                <wp:extent cx="273050" cy="132715"/>
                <wp:effectExtent l="9525" t="9525" r="22225" b="10160"/>
                <wp:wrapNone/>
                <wp:docPr id="4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3">
                      <w14:nvContentPartPr>
                        <w14:cNvContentPartPr/>
                      </w14:nvContentPartPr>
                      <w14:xfrm>
                        <a:off x="2077720" y="8119745"/>
                        <a:ext cx="27305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33FE0" id="墨迹 44" o:spid="_x0000_s1026" type="#_x0000_t75" style="position:absolute;margin-left:78.55pt;margin-top:.8pt;width:185.85pt;height:650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">
                <v:imagedata r:id="rId64" o:title="" croptop="-3502200f" cropleft="-464023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93887F9" wp14:editId="48C52D21">
                <wp:simplePos x="0" y="0"/>
                <wp:positionH relativeFrom="column">
                  <wp:posOffset>1097280</wp:posOffset>
                </wp:positionH>
                <wp:positionV relativeFrom="paragraph">
                  <wp:posOffset>5080</wp:posOffset>
                </wp:positionV>
                <wp:extent cx="237490" cy="173355"/>
                <wp:effectExtent l="9525" t="9525" r="12065" b="15240"/>
                <wp:wrapNone/>
                <wp:docPr id="43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5">
                      <w14:nvContentPartPr>
                        <w14:cNvContentPartPr/>
                      </w14:nvContentPartPr>
                      <w14:xfrm>
                        <a:off x="2177415" y="8114665"/>
                        <a:ext cx="23749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715FD" id="墨迹 43" o:spid="_x0000_s1026" type="#_x0000_t75" style="position:absolute;margin-left:86.4pt;margin-top:.4pt;width:190.9pt;height:65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">
                <v:imagedata r:id="rId66" o:title="" croptop="-2760731f" cropleft="-553812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F612461" wp14:editId="5CBD6B76">
                <wp:simplePos x="0" y="0"/>
                <wp:positionH relativeFrom="column">
                  <wp:posOffset>497840</wp:posOffset>
                </wp:positionH>
                <wp:positionV relativeFrom="paragraph">
                  <wp:posOffset>207645</wp:posOffset>
                </wp:positionV>
                <wp:extent cx="982345" cy="26670"/>
                <wp:effectExtent l="9525" t="9525" r="13970" b="952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7">
                      <w14:nvContentPartPr>
                        <w14:cNvContentPartPr/>
                      </w14:nvContentPartPr>
                      <w14:xfrm>
                        <a:off x="1577975" y="8317230"/>
                        <a:ext cx="982345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6BF5" id="墨迹 42" o:spid="_x0000_s1026" type="#_x0000_t75" style="position:absolute;margin-left:39.2pt;margin-top:16.35pt;width:202.35pt;height:65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">
                <v:imagedata r:id="rId68" o:title="" croptop="-11908437f" cropleft="-102647f"/>
              </v:shape>
            </w:pict>
          </mc:Fallback>
        </mc:AlternateConten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4.6 OLED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显示驱动</w:t>
      </w:r>
    </w:p>
    <w:p w14:paraId="2CC797C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SSD1306 OLED</w:t>
      </w:r>
      <w:r>
        <w:rPr>
          <w:rFonts w:ascii="Times New Roman" w:hAnsi="Times New Roman" w:cs="Times New Roman"/>
          <w:lang w:eastAsia="zh-CN"/>
        </w:rPr>
        <w:t>驱动基于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协议，初始化包含一系列配置命令设置显示参数。采用双缓冲机制：先对</w:t>
      </w:r>
      <w:r>
        <w:rPr>
          <w:rFonts w:ascii="Times New Roman" w:hAnsi="Times New Roman" w:cs="Times New Roman"/>
          <w:lang w:eastAsia="zh-CN"/>
        </w:rPr>
        <w:t>1024</w:t>
      </w:r>
      <w:r>
        <w:rPr>
          <w:rFonts w:ascii="Times New Roman" w:hAnsi="Times New Roman" w:cs="Times New Roman"/>
          <w:lang w:eastAsia="zh-CN"/>
        </w:rPr>
        <w:t>字节（</w:t>
      </w:r>
      <w:r>
        <w:rPr>
          <w:rFonts w:ascii="Times New Roman" w:hAnsi="Times New Roman" w:cs="Times New Roman"/>
          <w:lang w:eastAsia="zh-CN"/>
        </w:rPr>
        <w:t>128×64/8</w:t>
      </w:r>
      <w:r>
        <w:rPr>
          <w:rFonts w:ascii="Times New Roman" w:hAnsi="Times New Roman" w:cs="Times New Roman"/>
          <w:lang w:eastAsia="zh-CN"/>
        </w:rPr>
        <w:t>）缓冲区进行操作，然后通过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一次性将整</w:t>
      </w:r>
      <w:proofErr w:type="gramStart"/>
      <w:r>
        <w:rPr>
          <w:rFonts w:ascii="Times New Roman" w:hAnsi="Times New Roman" w:cs="Times New Roman"/>
          <w:lang w:eastAsia="zh-CN"/>
        </w:rPr>
        <w:t>屏数据</w:t>
      </w:r>
      <w:proofErr w:type="gramEnd"/>
      <w:r>
        <w:rPr>
          <w:rFonts w:ascii="Times New Roman" w:hAnsi="Times New Roman" w:cs="Times New Roman"/>
          <w:lang w:eastAsia="zh-CN"/>
        </w:rPr>
        <w:t>写入</w:t>
      </w:r>
      <w:r>
        <w:rPr>
          <w:rFonts w:ascii="Times New Roman" w:hAnsi="Times New Roman" w:cs="Times New Roman"/>
          <w:lang w:eastAsia="zh-CN"/>
        </w:rPr>
        <w:t>SSD1306</w:t>
      </w:r>
      <w:r>
        <w:rPr>
          <w:rFonts w:ascii="Times New Roman" w:hAnsi="Times New Roman" w:cs="Times New Roman"/>
          <w:lang w:eastAsia="zh-CN"/>
        </w:rPr>
        <w:t>。字库包含</w:t>
      </w:r>
      <w:r>
        <w:rPr>
          <w:rFonts w:ascii="Times New Roman" w:hAnsi="Times New Roman" w:cs="Times New Roman"/>
          <w:lang w:eastAsia="zh-CN"/>
        </w:rPr>
        <w:t>Font6x8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6×8</w:t>
      </w:r>
      <w:r>
        <w:rPr>
          <w:rFonts w:ascii="Times New Roman" w:hAnsi="Times New Roman" w:cs="Times New Roman"/>
          <w:lang w:eastAsia="zh-CN"/>
        </w:rPr>
        <w:t>像素）和</w:t>
      </w:r>
      <w:r>
        <w:rPr>
          <w:rFonts w:ascii="Times New Roman" w:hAnsi="Times New Roman" w:cs="Times New Roman"/>
          <w:lang w:eastAsia="zh-CN"/>
        </w:rPr>
        <w:t>Font8x16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8×16</w:t>
      </w:r>
      <w:r>
        <w:rPr>
          <w:rFonts w:ascii="Times New Roman" w:hAnsi="Times New Roman" w:cs="Times New Roman"/>
          <w:lang w:eastAsia="zh-CN"/>
        </w:rPr>
        <w:t>像素）两套</w:t>
      </w:r>
      <w:r>
        <w:rPr>
          <w:rFonts w:ascii="Times New Roman" w:hAnsi="Times New Roman" w:cs="Times New Roman"/>
          <w:lang w:eastAsia="zh-CN"/>
        </w:rPr>
        <w:t>ASCII</w:t>
      </w:r>
      <w:r>
        <w:rPr>
          <w:rFonts w:ascii="Times New Roman" w:hAnsi="Times New Roman" w:cs="Times New Roman"/>
          <w:lang w:eastAsia="zh-CN"/>
        </w:rPr>
        <w:t>字库，支持字符串、整数、浮点数和格式化输出函数。使用</w:t>
      </w:r>
      <w:proofErr w:type="spellStart"/>
      <w:r>
        <w:rPr>
          <w:rFonts w:ascii="Times New Roman" w:hAnsi="Times New Roman" w:cs="Times New Roman"/>
          <w:lang w:eastAsia="zh-CN"/>
        </w:rPr>
        <w:t>OLED_Clear</w:t>
      </w:r>
      <w:proofErr w:type="spellEnd"/>
      <w:r>
        <w:rPr>
          <w:rFonts w:ascii="Times New Roman" w:hAnsi="Times New Roman" w:cs="Times New Roman"/>
          <w:lang w:eastAsia="zh-CN"/>
        </w:rPr>
        <w:t>()</w:t>
      </w:r>
      <w:r>
        <w:rPr>
          <w:rFonts w:ascii="Times New Roman" w:hAnsi="Times New Roman" w:cs="Times New Roman"/>
          <w:lang w:eastAsia="zh-CN"/>
        </w:rPr>
        <w:t>清空缓冲区，</w:t>
      </w:r>
      <w:r>
        <w:rPr>
          <w:rFonts w:ascii="Times New Roman" w:hAnsi="Times New Roman" w:cs="Times New Roman"/>
          <w:lang w:eastAsia="zh-CN"/>
        </w:rPr>
        <w:t>OLED_Display()</w:t>
      </w:r>
      <w:r>
        <w:rPr>
          <w:rFonts w:ascii="Times New Roman" w:hAnsi="Times New Roman" w:cs="Times New Roman"/>
          <w:lang w:eastAsia="zh-CN"/>
        </w:rPr>
        <w:t>刷新到硬件。</w:t>
      </w:r>
    </w:p>
    <w:p w14:paraId="0015B650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9D07FFB" wp14:editId="7ECAB285">
                <wp:simplePos x="0" y="0"/>
                <wp:positionH relativeFrom="column">
                  <wp:posOffset>4213225</wp:posOffset>
                </wp:positionH>
                <wp:positionV relativeFrom="paragraph">
                  <wp:posOffset>876935</wp:posOffset>
                </wp:positionV>
                <wp:extent cx="313690" cy="375285"/>
                <wp:effectExtent l="9525" t="9525" r="12065" b="11430"/>
                <wp:wrapNone/>
                <wp:docPr id="46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69">
                      <w14:nvContentPartPr>
                        <w14:cNvContentPartPr/>
                      </w14:nvContentPartPr>
                      <w14:xfrm>
                        <a:off x="5293360" y="1776730"/>
                        <a:ext cx="31369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A19B1" id="墨迹 46" o:spid="_x0000_s1026" type="#_x0000_t75" style="position:absolute;margin-left:331.75pt;margin-top:69.05pt;width:442.25pt;height:170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">
                <v:imagedata r:id="rId70" o:title="" croptop="-293698f" cropleft="-1040697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12F9F90" wp14:editId="5B092BE8">
                <wp:simplePos x="0" y="0"/>
                <wp:positionH relativeFrom="column">
                  <wp:posOffset>4312920</wp:posOffset>
                </wp:positionH>
                <wp:positionV relativeFrom="paragraph">
                  <wp:posOffset>846455</wp:posOffset>
                </wp:positionV>
                <wp:extent cx="277495" cy="414020"/>
                <wp:effectExtent l="9525" t="9525" r="17780" b="18415"/>
                <wp:wrapNone/>
                <wp:docPr id="45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1">
                      <w14:nvContentPartPr>
                        <w14:cNvContentPartPr/>
                      </w14:nvContentPartPr>
                      <w14:xfrm>
                        <a:off x="5393055" y="1746250"/>
                        <a:ext cx="277495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B5081" id="墨迹 45" o:spid="_x0000_s1026" type="#_x0000_t75" style="position:absolute;margin-left:339.6pt;margin-top:66.65pt;width:447.25pt;height:170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">
                <v:imagedata r:id="rId72" o:title="" croptop="-262816f" cropleft="-1189752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09E63FE5" wp14:editId="612DFB26">
            <wp:extent cx="5579110" cy="4010025"/>
            <wp:effectExtent l="0" t="0" r="8890" b="3175"/>
            <wp:docPr id="18" name="图片 18" descr="微信图片_2026070610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6070610293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BD74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4.5 OLED</w:t>
      </w:r>
      <w:r>
        <w:rPr>
          <w:rFonts w:ascii="Times New Roman" w:hAnsi="Times New Roman" w:cs="Times New Roman"/>
          <w:sz w:val="21"/>
          <w:lang w:eastAsia="zh-CN"/>
        </w:rPr>
        <w:t>显示驱动流程图</w:t>
      </w:r>
    </w:p>
    <w:p w14:paraId="7D13F34A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016957CC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C08BB2B" wp14:editId="36013CB5">
                <wp:simplePos x="0" y="0"/>
                <wp:positionH relativeFrom="column">
                  <wp:posOffset>1275080</wp:posOffset>
                </wp:positionH>
                <wp:positionV relativeFrom="paragraph">
                  <wp:posOffset>21590</wp:posOffset>
                </wp:positionV>
                <wp:extent cx="168910" cy="207645"/>
                <wp:effectExtent l="9525" t="9525" r="19685" b="11430"/>
                <wp:wrapNone/>
                <wp:docPr id="49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4">
                      <w14:nvContentPartPr>
                        <w14:cNvContentPartPr/>
                      </w14:nvContentPartPr>
                      <w14:xfrm>
                        <a:off x="2355215" y="5770880"/>
                        <a:ext cx="16891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227E1" id="墨迹 49" o:spid="_x0000_s1026" type="#_x0000_t75" style="position:absolute;margin-left:100.4pt;margin-top:1.7pt;width:199.5pt;height:47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">
                <v:imagedata r:id="rId75" o:title="" croptop="-1665569f" cropleft="-817872f"/>
              </v:shape>
            </w:pict>
          </mc:Fallback>
        </mc:AlternateConten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4.7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矩阵键盘扫描驱动</w:t>
      </w:r>
    </w:p>
    <w:p w14:paraId="4159CE9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4×3</w:t>
      </w:r>
      <w:r>
        <w:rPr>
          <w:rFonts w:ascii="Times New Roman" w:hAnsi="Times New Roman" w:cs="Times New Roman"/>
          <w:lang w:eastAsia="zh-CN"/>
        </w:rPr>
        <w:t>矩阵键盘采用逐行扫描法，列引脚配置为内部上拉输入（空闲时高电平）。扫描过程：所有行先置高，再将当前扫描行置低，经约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  <w:lang w:eastAsia="zh-CN"/>
        </w:rPr>
        <w:t>s</w:t>
      </w:r>
      <w:r>
        <w:rPr>
          <w:rFonts w:ascii="Times New Roman" w:hAnsi="Times New Roman" w:cs="Times New Roman"/>
          <w:lang w:eastAsia="zh-CN"/>
        </w:rPr>
        <w:t>等待信号稳定后读取列引脚状态。若某列读数为低电平，则判定该行该列交叉点有键按下。非阻塞设计要点包括：无</w:t>
      </w:r>
      <w:proofErr w:type="spellStart"/>
      <w:r>
        <w:rPr>
          <w:rFonts w:ascii="Times New Roman" w:hAnsi="Times New Roman" w:cs="Times New Roman"/>
          <w:lang w:eastAsia="zh-CN"/>
        </w:rPr>
        <w:t>HAL_Delay</w:t>
      </w:r>
      <w:proofErr w:type="spellEnd"/>
      <w:r>
        <w:rPr>
          <w:rFonts w:ascii="Times New Roman" w:hAnsi="Times New Roman" w:cs="Times New Roman"/>
          <w:lang w:eastAsia="zh-CN"/>
        </w:rPr>
        <w:t>阻塞调用；</w:t>
      </w:r>
      <w:r>
        <w:rPr>
          <w:rFonts w:ascii="Times New Roman" w:hAnsi="Times New Roman" w:cs="Times New Roman"/>
          <w:lang w:eastAsia="zh-CN"/>
        </w:rPr>
        <w:t>50ms</w:t>
      </w:r>
      <w:r>
        <w:rPr>
          <w:rFonts w:ascii="Times New Roman" w:hAnsi="Times New Roman" w:cs="Times New Roman"/>
          <w:lang w:eastAsia="zh-CN"/>
        </w:rPr>
        <w:t>时间</w:t>
      </w:r>
      <w:proofErr w:type="gramStart"/>
      <w:r>
        <w:rPr>
          <w:rFonts w:ascii="Times New Roman" w:hAnsi="Times New Roman" w:cs="Times New Roman"/>
          <w:lang w:eastAsia="zh-CN"/>
        </w:rPr>
        <w:t>戳软件去抖</w:t>
      </w:r>
      <w:proofErr w:type="gramEnd"/>
      <w:r>
        <w:rPr>
          <w:rFonts w:ascii="Times New Roman" w:hAnsi="Times New Roman" w:cs="Times New Roman"/>
          <w:lang w:eastAsia="zh-CN"/>
        </w:rPr>
        <w:t>替代硬件消抖；</w:t>
      </w:r>
      <w:proofErr w:type="gramStart"/>
      <w:r>
        <w:rPr>
          <w:rFonts w:ascii="Times New Roman" w:hAnsi="Times New Roman" w:cs="Times New Roman"/>
          <w:lang w:eastAsia="zh-CN"/>
        </w:rPr>
        <w:t>同键防重</w:t>
      </w:r>
      <w:proofErr w:type="gramEnd"/>
      <w:r>
        <w:rPr>
          <w:rFonts w:ascii="Times New Roman" w:hAnsi="Times New Roman" w:cs="Times New Roman"/>
          <w:lang w:eastAsia="zh-CN"/>
        </w:rPr>
        <w:t>机制确保连续扫描到相同</w:t>
      </w:r>
      <w:proofErr w:type="gramStart"/>
      <w:r>
        <w:rPr>
          <w:rFonts w:ascii="Times New Roman" w:hAnsi="Times New Roman" w:cs="Times New Roman"/>
          <w:lang w:eastAsia="zh-CN"/>
        </w:rPr>
        <w:t>键值只触发</w:t>
      </w:r>
      <w:proofErr w:type="gramEnd"/>
      <w:r>
        <w:rPr>
          <w:rFonts w:ascii="Times New Roman" w:hAnsi="Times New Roman" w:cs="Times New Roman"/>
          <w:lang w:eastAsia="zh-CN"/>
        </w:rPr>
        <w:t>一次；按键释放后才重新允许相同键值触发。</w:t>
      </w:r>
    </w:p>
    <w:p w14:paraId="2D57CB3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882CEA8" wp14:editId="7D3EFA3D">
                <wp:simplePos x="0" y="0"/>
                <wp:positionH relativeFrom="column">
                  <wp:posOffset>2747010</wp:posOffset>
                </wp:positionH>
                <wp:positionV relativeFrom="paragraph">
                  <wp:posOffset>3281680</wp:posOffset>
                </wp:positionV>
                <wp:extent cx="489585" cy="687705"/>
                <wp:effectExtent l="9525" t="9525" r="19050" b="19050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6">
                      <w14:nvContentPartPr>
                        <w14:cNvContentPartPr/>
                      </w14:nvContentPartPr>
                      <w14:xfrm>
                        <a:off x="3827145" y="4181475"/>
                        <a:ext cx="489585" cy="68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FED96" id="墨迹 51" o:spid="_x0000_s1026" type="#_x0000_t75" style="position:absolute;margin-left:216.3pt;margin-top:258.4pt;width:340.65pt;height:38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">
                <v:imagedata r:id="rId77" o:title="" croptop="-386856f" cropleft="-491888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412F5FC" wp14:editId="1673C042">
                <wp:simplePos x="0" y="0"/>
                <wp:positionH relativeFrom="column">
                  <wp:posOffset>2895600</wp:posOffset>
                </wp:positionH>
                <wp:positionV relativeFrom="paragraph">
                  <wp:posOffset>3175000</wp:posOffset>
                </wp:positionV>
                <wp:extent cx="504190" cy="641350"/>
                <wp:effectExtent l="9525" t="9525" r="19685" b="19685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78">
                      <w14:nvContentPartPr>
                        <w14:cNvContentPartPr/>
                      </w14:nvContentPartPr>
                      <w14:xfrm>
                        <a:off x="3975735" y="4074795"/>
                        <a:ext cx="504190" cy="64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A61D9" id="墨迹 50" o:spid="_x0000_s1026" type="#_x0000_t75" style="position:absolute;margin-left:228pt;margin-top:250pt;width:353.5pt;height:372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">
                <v:imagedata r:id="rId79" o:title="" croptop="-403425f" cropleft="-496769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1A35341" wp14:editId="21BDD60F">
                <wp:simplePos x="0" y="0"/>
                <wp:positionH relativeFrom="column">
                  <wp:posOffset>2890520</wp:posOffset>
                </wp:positionH>
                <wp:positionV relativeFrom="paragraph">
                  <wp:posOffset>2664460</wp:posOffset>
                </wp:positionV>
                <wp:extent cx="311785" cy="635"/>
                <wp:effectExtent l="9525" t="9525" r="13970" b="12700"/>
                <wp:wrapNone/>
                <wp:docPr id="4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0">
                      <w14:nvContentPartPr>
                        <w14:cNvContentPartPr/>
                      </w14:nvContentPartPr>
                      <w14:xfrm>
                        <a:off x="3970655" y="3564255"/>
                        <a:ext cx="311785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A90FB" id="墨迹 48" o:spid="_x0000_s1026" type="#_x0000_t75" style="position:absolute;margin-left:227.6pt;margin-top:209.8pt;width:337.95pt;height:28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">
                <v:imagedata r:id="rId81" o:title="" croptop="-6908483f" cropleft="-784671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AC9B13A" wp14:editId="76A0C540">
                <wp:simplePos x="0" y="0"/>
                <wp:positionH relativeFrom="column">
                  <wp:posOffset>2946400</wp:posOffset>
                </wp:positionH>
                <wp:positionV relativeFrom="paragraph">
                  <wp:posOffset>2354580</wp:posOffset>
                </wp:positionV>
                <wp:extent cx="236220" cy="239395"/>
                <wp:effectExtent l="9525" t="9525" r="13335" b="10160"/>
                <wp:wrapNone/>
                <wp:docPr id="47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2">
                      <w14:nvContentPartPr>
                        <w14:cNvContentPartPr/>
                      </w14:nvContentPartPr>
                      <w14:xfrm>
                        <a:off x="4026535" y="3254375"/>
                        <a:ext cx="23622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4CA6E" id="墨迹 47" o:spid="_x0000_s1026" type="#_x0000_t75" style="position:absolute;margin-left:232pt;margin-top:185.4pt;width:336.4pt;height:275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">
                <v:imagedata r:id="rId83" o:title="" croptop="-822823f" cropleft="-1031295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10BC1786" wp14:editId="1ADF191E">
            <wp:extent cx="2729230" cy="5062220"/>
            <wp:effectExtent l="0" t="0" r="1270" b="5080"/>
            <wp:docPr id="12" name="图片 12" descr="微信图片_2026070610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7061024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65B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BD35888" wp14:editId="75F841EE">
                <wp:simplePos x="0" y="0"/>
                <wp:positionH relativeFrom="column">
                  <wp:posOffset>1778000</wp:posOffset>
                </wp:positionH>
                <wp:positionV relativeFrom="paragraph">
                  <wp:posOffset>172720</wp:posOffset>
                </wp:positionV>
                <wp:extent cx="2208530" cy="41910"/>
                <wp:effectExtent l="9525" t="9525" r="22225" b="9525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5">
                      <w14:nvContentPartPr>
                        <w14:cNvContentPartPr/>
                      </w14:nvContentPartPr>
                      <w14:xfrm>
                        <a:off x="2858135" y="6296025"/>
                        <a:ext cx="220853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A1E23" id="墨迹 52" o:spid="_x0000_s1026" type="#_x0000_t75" style="position:absolute;margin-left:140pt;margin-top:13.6pt;width:399.7pt;height:49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">
                <v:imagedata r:id="rId86" o:title="" croptop="-103.125" cropleft="-83807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4.6</w:t>
      </w:r>
      <w:r>
        <w:rPr>
          <w:rFonts w:ascii="Times New Roman" w:hAnsi="Times New Roman" w:cs="Times New Roman"/>
          <w:lang w:eastAsia="zh-CN"/>
        </w:rPr>
        <w:t xml:space="preserve"> DS18B20</w:t>
      </w:r>
      <w:r>
        <w:rPr>
          <w:rFonts w:ascii="Times New Roman" w:hAnsi="Times New Roman" w:cs="Times New Roman"/>
          <w:lang w:eastAsia="zh-CN"/>
        </w:rPr>
        <w:t>温度采集驱动流程图</w:t>
      </w:r>
    </w:p>
    <w:p w14:paraId="62326A14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431C63DF" w14:textId="77777777" w:rsidR="008E3260" w:rsidRDefault="00000000">
      <w:pPr>
        <w:pStyle w:val="21"/>
        <w:jc w:val="both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</w:rPr>
        <w:t xml:space="preserve">4.8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auto"/>
        </w:rPr>
        <w:t>USART</w:t>
      </w:r>
      <w:r>
        <w:rPr>
          <w:rFonts w:ascii="Times New Roman" w:eastAsia="黑体" w:hAnsi="Times New Roman" w:cs="Times New Roman"/>
          <w:b w:val="0"/>
          <w:bCs w:val="0"/>
          <w:color w:val="auto"/>
        </w:rPr>
        <w:t>串口通信</w:t>
      </w:r>
      <w:proofErr w:type="spellEnd"/>
    </w:p>
    <w:p w14:paraId="33303D5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串口通信采用轮询接收方式。主循环每次迭代调用</w:t>
      </w:r>
      <w:r>
        <w:rPr>
          <w:rFonts w:ascii="Times New Roman" w:hAnsi="Times New Roman" w:cs="Times New Roman"/>
        </w:rPr>
        <w:t>UART_ProcessRx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检查</w:t>
      </w:r>
      <w:proofErr w:type="gramEnd"/>
      <w:r>
        <w:rPr>
          <w:rFonts w:ascii="Times New Roman" w:hAnsi="Times New Roman" w:cs="Times New Roman"/>
        </w:rPr>
        <w:t>UART_FLAG_RXNE</w:t>
      </w:r>
      <w:r>
        <w:rPr>
          <w:rFonts w:ascii="Times New Roman" w:hAnsi="Times New Roman" w:cs="Times New Roman"/>
        </w:rPr>
        <w:t>标志，读取已接收字节并缓存到接收缓冲区。检测到换行符</w:t>
      </w:r>
      <w:r>
        <w:rPr>
          <w:rFonts w:ascii="Times New Roman" w:hAnsi="Times New Roman" w:cs="Times New Roman"/>
        </w:rPr>
        <w:t>(\</w:t>
      </w:r>
      <w:proofErr w:type="gramStart"/>
      <w:r>
        <w:rPr>
          <w:rFonts w:ascii="Times New Roman" w:hAnsi="Times New Roman" w:cs="Times New Roman"/>
        </w:rPr>
        <w:t>n)</w:t>
      </w:r>
      <w:r>
        <w:rPr>
          <w:rFonts w:ascii="Times New Roman" w:hAnsi="Times New Roman" w:cs="Times New Roman"/>
        </w:rPr>
        <w:t>时将命令帧结束标志</w:t>
      </w:r>
      <w:proofErr w:type="gramEnd"/>
      <w:r>
        <w:rPr>
          <w:rFonts w:ascii="Times New Roman" w:hAnsi="Times New Roman" w:cs="Times New Roman"/>
        </w:rPr>
        <w:t>uart_rx_flag</w:t>
      </w:r>
      <w:r>
        <w:rPr>
          <w:rFonts w:ascii="Times New Roman" w:hAnsi="Times New Roman" w:cs="Times New Roman"/>
        </w:rPr>
        <w:t>置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，随后由主循环中的</w:t>
      </w:r>
      <w:r>
        <w:rPr>
          <w:rFonts w:ascii="Times New Roman" w:hAnsi="Times New Roman" w:cs="Times New Roman"/>
        </w:rPr>
        <w:t>ProcessUartCmd</w:t>
      </w:r>
      <w:proofErr w:type="gramStart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进行命令解析和执行</w:t>
      </w:r>
      <w:proofErr w:type="gramEnd"/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  <w:lang w:eastAsia="zh-CN"/>
        </w:rPr>
        <w:t>数据上报使用基于</w:t>
      </w:r>
      <w:proofErr w:type="spellStart"/>
      <w:r>
        <w:rPr>
          <w:rFonts w:ascii="Times New Roman" w:hAnsi="Times New Roman" w:cs="Times New Roman"/>
          <w:lang w:eastAsia="zh-CN"/>
        </w:rPr>
        <w:t>vsnprintf</w:t>
      </w:r>
      <w:proofErr w:type="spellEnd"/>
      <w:r>
        <w:rPr>
          <w:rFonts w:ascii="Times New Roman" w:hAnsi="Times New Roman" w:cs="Times New Roman"/>
          <w:lang w:eastAsia="zh-CN"/>
        </w:rPr>
        <w:t>的格式化输出函数</w:t>
      </w:r>
      <w:proofErr w:type="spellStart"/>
      <w:r>
        <w:rPr>
          <w:rFonts w:ascii="Times New Roman" w:hAnsi="Times New Roman" w:cs="Times New Roman"/>
          <w:lang w:eastAsia="zh-CN"/>
        </w:rPr>
        <w:t>UART_</w:t>
      </w:r>
      <w:proofErr w:type="gramStart"/>
      <w:r>
        <w:rPr>
          <w:rFonts w:ascii="Times New Roman" w:hAnsi="Times New Roman" w:cs="Times New Roman"/>
          <w:lang w:eastAsia="zh-CN"/>
        </w:rPr>
        <w:t>Printf</w:t>
      </w:r>
      <w:proofErr w:type="spellEnd"/>
      <w:r>
        <w:rPr>
          <w:rFonts w:ascii="Times New Roman" w:hAnsi="Times New Roman" w:cs="Times New Roman"/>
          <w:lang w:eastAsia="zh-CN"/>
        </w:rPr>
        <w:t>(</w:t>
      </w:r>
      <w:proofErr w:type="gramEnd"/>
      <w:r>
        <w:rPr>
          <w:rFonts w:ascii="Times New Roman" w:hAnsi="Times New Roman" w:cs="Times New Roman"/>
          <w:lang w:eastAsia="zh-CN"/>
        </w:rPr>
        <w:t>)</w:t>
      </w:r>
      <w:r>
        <w:rPr>
          <w:rFonts w:ascii="Times New Roman" w:hAnsi="Times New Roman" w:cs="Times New Roman"/>
          <w:lang w:eastAsia="zh-CN"/>
        </w:rPr>
        <w:t>，每秒上报当前温度、目标温度、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输出值、加热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制冷占空比和运行时长。</w:t>
      </w:r>
    </w:p>
    <w:p w14:paraId="5CAE694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配套开发了基于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Windows</w:t>
      </w:r>
      <w:r>
        <w:rPr>
          <w:rFonts w:ascii="Times New Roman" w:hAnsi="Times New Roman" w:cs="Times New Roman"/>
          <w:lang w:eastAsia="zh-CN"/>
        </w:rPr>
        <w:t>上位机监控程序（详见</w:t>
      </w:r>
      <w:r>
        <w:rPr>
          <w:rFonts w:ascii="Times New Roman" w:hAnsi="Times New Roman" w:cs="Times New Roman"/>
          <w:lang w:eastAsia="zh-CN"/>
        </w:rPr>
        <w:t>4.10</w:t>
      </w:r>
      <w:r>
        <w:rPr>
          <w:rFonts w:ascii="Times New Roman" w:hAnsi="Times New Roman" w:cs="Times New Roman"/>
          <w:lang w:eastAsia="zh-CN"/>
        </w:rPr>
        <w:t>节），通过串口与下位机通信，实现数据的实时采集、显示与存储。</w:t>
      </w:r>
    </w:p>
    <w:p w14:paraId="2A09C2DA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5384FAEA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lastRenderedPageBreak/>
        <w:t xml:space="preserve">4.9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报警逻辑</w:t>
      </w:r>
    </w:p>
    <w:p w14:paraId="2F9AB50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0063049" wp14:editId="18773EDB">
                <wp:simplePos x="0" y="0"/>
                <wp:positionH relativeFrom="column">
                  <wp:posOffset>10160</wp:posOffset>
                </wp:positionH>
                <wp:positionV relativeFrom="paragraph">
                  <wp:posOffset>610870</wp:posOffset>
                </wp:positionV>
                <wp:extent cx="581660" cy="76200"/>
                <wp:effectExtent l="9525" t="9525" r="18415" b="20955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7">
                      <w14:nvContentPartPr>
                        <w14:cNvContentPartPr/>
                      </w14:nvContentPartPr>
                      <w14:xfrm>
                        <a:off x="1090295" y="1813560"/>
                        <a:ext cx="58166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F6787" id="墨迹 58" o:spid="_x0000_s1026" type="#_x0000_t75" style="position:absolute;margin-left:.8pt;margin-top:48.1pt;width:132.4pt;height:149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">
                <v:imagedata r:id="rId88" o:title="" croptop="-1241252f" cropleft="-117909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1B32556" wp14:editId="40AC1C8C">
                <wp:simplePos x="0" y="0"/>
                <wp:positionH relativeFrom="column">
                  <wp:posOffset>4709160</wp:posOffset>
                </wp:positionH>
                <wp:positionV relativeFrom="paragraph">
                  <wp:posOffset>316230</wp:posOffset>
                </wp:positionV>
                <wp:extent cx="766445" cy="41275"/>
                <wp:effectExtent l="9525" t="9525" r="16510" b="10160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89">
                      <w14:nvContentPartPr>
                        <w14:cNvContentPartPr/>
                      </w14:nvContentPartPr>
                      <w14:xfrm>
                        <a:off x="5789295" y="1518920"/>
                        <a:ext cx="766445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F5867" id="墨迹 57" o:spid="_x0000_s1026" type="#_x0000_t75" style="position:absolute;margin-left:370.8pt;margin-top:24.9pt;width:516.95pt;height:123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">
                <v:imagedata r:id="rId90" o:title="" croptop="-1639780f" cropleft="-48222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5D00B91" wp14:editId="395871F3">
                <wp:simplePos x="0" y="0"/>
                <wp:positionH relativeFrom="column">
                  <wp:posOffset>370840</wp:posOffset>
                </wp:positionH>
                <wp:positionV relativeFrom="paragraph">
                  <wp:posOffset>224790</wp:posOffset>
                </wp:positionV>
                <wp:extent cx="2289810" cy="635"/>
                <wp:effectExtent l="9525" t="9525" r="17145" b="12700"/>
                <wp:wrapNone/>
                <wp:docPr id="56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1">
                      <w14:nvContentPartPr>
                        <w14:cNvContentPartPr/>
                      </w14:nvContentPartPr>
                      <w14:xfrm>
                        <a:off x="1450975" y="1427480"/>
                        <a:ext cx="2289810" cy="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FE5FE" id="墨迹 56" o:spid="_x0000_s1026" type="#_x0000_t75" style="position:absolute;margin-left:29.2pt;margin-top:17.7pt;width:295.3pt;height:113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">
                <v:imagedata r:id="rId92" o:title="" croptop="-2747566f" cropleft="-40915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1183A91" wp14:editId="698B847F">
                <wp:simplePos x="0" y="0"/>
                <wp:positionH relativeFrom="column">
                  <wp:posOffset>3258820</wp:posOffset>
                </wp:positionH>
                <wp:positionV relativeFrom="paragraph">
                  <wp:posOffset>77470</wp:posOffset>
                </wp:positionV>
                <wp:extent cx="607695" cy="264795"/>
                <wp:effectExtent l="9525" t="9525" r="22860" b="15240"/>
                <wp:wrapNone/>
                <wp:docPr id="55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3">
                      <w14:nvContentPartPr>
                        <w14:cNvContentPartPr/>
                      </w14:nvContentPartPr>
                      <w14:xfrm>
                        <a:off x="4338955" y="1280160"/>
                        <a:ext cx="60769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FFB57" id="墨迹 55" o:spid="_x0000_s1026" type="#_x0000_t75" style="position:absolute;margin-left:256.6pt;margin-top:6.1pt;width:390.25pt;height:122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">
                <v:imagedata r:id="rId94" o:title="" croptop="-293373f" cropleft="-452710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866E257" wp14:editId="0E05F428">
                <wp:simplePos x="0" y="0"/>
                <wp:positionH relativeFrom="column">
                  <wp:posOffset>3352800</wp:posOffset>
                </wp:positionH>
                <wp:positionV relativeFrom="paragraph">
                  <wp:posOffset>11430</wp:posOffset>
                </wp:positionV>
                <wp:extent cx="623570" cy="273050"/>
                <wp:effectExtent l="9525" t="9525" r="22225" b="22225"/>
                <wp:wrapNone/>
                <wp:docPr id="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5">
                      <w14:nvContentPartPr>
                        <w14:cNvContentPartPr/>
                      </w14:nvContentPartPr>
                      <w14:xfrm>
                        <a:off x="4432935" y="1214120"/>
                        <a:ext cx="62357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26638" id="墨迹 54" o:spid="_x0000_s1026" type="#_x0000_t75" style="position:absolute;margin-left:264pt;margin-top:.9pt;width:398.9pt;height:11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">
                <v:imagedata r:id="rId96" o:title="" croptop="-270265f" cropleft="-451111f"/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三段式智能报警算法基于</w:t>
      </w:r>
      <w:proofErr w:type="gramStart"/>
      <w:r>
        <w:rPr>
          <w:rFonts w:ascii="Times New Roman" w:hAnsi="Times New Roman" w:cs="Times New Roman"/>
          <w:lang w:eastAsia="zh-CN"/>
        </w:rPr>
        <w:t>被控对象传函</w:t>
      </w:r>
      <w:proofErr w:type="gramEnd"/>
      <w:r>
        <w:rPr>
          <w:rFonts w:ascii="Times New Roman" w:hAnsi="Times New Roman"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sz w:val="32"/>
            <w:szCs w:val="28"/>
            <w:lang w:eastAsia="zh-CN"/>
          </w:rPr>
          <m:t>G</m:t>
        </m:r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s</m:t>
            </m:r>
          </m:e>
        </m:d>
        <m:r>
          <w:rPr>
            <w:rFonts w:ascii="Cambria Math" w:hAnsi="Cambria Math" w:cs="Times New Roman"/>
            <w:sz w:val="32"/>
            <w:szCs w:val="28"/>
            <w:lang w:eastAsia="zh-CN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1.0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-62s</m:t>
                </m:r>
              </m:sup>
            </m:sSup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225s+1</m:t>
            </m:r>
          </m:den>
        </m:f>
      </m:oMath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设计。阶段</w:t>
      </w:r>
      <w:proofErr w:type="gramStart"/>
      <w:r>
        <w:rPr>
          <w:rFonts w:ascii="Times New Roman" w:hAnsi="Times New Roman" w:cs="Times New Roman"/>
          <w:lang w:eastAsia="zh-CN"/>
        </w:rPr>
        <w:t>一</w:t>
      </w:r>
      <w:proofErr w:type="gramEnd"/>
      <w:r>
        <w:rPr>
          <w:rFonts w:ascii="Times New Roman" w:hAnsi="Times New Roman" w:cs="Times New Roman"/>
          <w:lang w:eastAsia="zh-CN"/>
        </w:rPr>
        <w:t>（启动免扰）：系统运行前</w:t>
      </w:r>
      <w:r>
        <w:rPr>
          <w:rFonts w:ascii="Times New Roman" w:hAnsi="Times New Roman" w:cs="Times New Roman"/>
          <w:lang w:eastAsia="zh-CN"/>
        </w:rPr>
        <w:t>10</w:t>
      </w:r>
      <w:r>
        <w:rPr>
          <w:rFonts w:ascii="Times New Roman" w:hAnsi="Times New Roman" w:cs="Times New Roman"/>
          <w:lang w:eastAsia="zh-CN"/>
        </w:rPr>
        <w:t>分钟内不检查偏差，给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充分时间从室温升至设定值。阶段二（正常监控）：当</w:t>
      </w:r>
      <w:r>
        <w:rPr>
          <w:rFonts w:ascii="Times New Roman" w:hAnsi="Times New Roman" w:cs="Times New Roman"/>
          <w:lang w:eastAsia="zh-CN"/>
        </w:rPr>
        <w:t>|</w:t>
      </w:r>
      <w:r>
        <w:rPr>
          <w:rFonts w:ascii="Times New Roman" w:hAnsi="Times New Roman" w:cs="Times New Roman"/>
          <w:lang w:eastAsia="zh-CN"/>
        </w:rPr>
        <w:t>偏差</w:t>
      </w:r>
      <w:r>
        <w:rPr>
          <w:rFonts w:ascii="Times New Roman" w:hAnsi="Times New Roman" w:cs="Times New Roman"/>
          <w:lang w:eastAsia="zh-CN"/>
        </w:rPr>
        <w:t>|≤2℃</w:t>
      </w:r>
      <w:r>
        <w:rPr>
          <w:rFonts w:ascii="Times New Roman" w:hAnsi="Times New Roman" w:cs="Times New Roman"/>
          <w:lang w:eastAsia="zh-CN"/>
        </w:rPr>
        <w:t>时清除工作计数器，维持正常运行状态。阶段三（异常判断）：当</w:t>
      </w:r>
      <w:r>
        <w:rPr>
          <w:rFonts w:ascii="Times New Roman" w:hAnsi="Times New Roman" w:cs="Times New Roman"/>
          <w:lang w:eastAsia="zh-CN"/>
        </w:rPr>
        <w:t>|</w:t>
      </w:r>
      <w:r>
        <w:rPr>
          <w:rFonts w:ascii="Times New Roman" w:hAnsi="Times New Roman" w:cs="Times New Roman"/>
          <w:lang w:eastAsia="zh-CN"/>
        </w:rPr>
        <w:t>偏差</w:t>
      </w:r>
      <w:r>
        <w:rPr>
          <w:rFonts w:ascii="Times New Roman" w:hAnsi="Times New Roman" w:cs="Times New Roman"/>
          <w:lang w:eastAsia="zh-CN"/>
        </w:rPr>
        <w:t>|&gt;2℃</w:t>
      </w:r>
      <w:r>
        <w:rPr>
          <w:rFonts w:ascii="Times New Roman" w:hAnsi="Times New Roman" w:cs="Times New Roman"/>
          <w:lang w:eastAsia="zh-CN"/>
        </w:rPr>
        <w:t>时，若偏差持续改善则清零卡住计时器，若偏差在</w:t>
      </w:r>
      <w:r>
        <w:rPr>
          <w:rFonts w:ascii="Times New Roman" w:hAnsi="Times New Roman" w:cs="Times New Roman"/>
          <w:lang w:eastAsia="zh-CN"/>
        </w:rPr>
        <w:t>60</w:t>
      </w:r>
      <w:r>
        <w:rPr>
          <w:rFonts w:ascii="Times New Roman" w:hAnsi="Times New Roman" w:cs="Times New Roman"/>
          <w:lang w:eastAsia="zh-CN"/>
        </w:rPr>
        <w:t>秒（</w:t>
      </w:r>
      <w:r>
        <w:rPr>
          <w:rFonts w:ascii="Times New Roman" w:hAnsi="Times New Roman" w:cs="Times New Roman"/>
          <w:lang w:eastAsia="zh-CN"/>
        </w:rPr>
        <w:t>≈</w:t>
      </w:r>
      <w:r>
        <w:rPr>
          <w:rFonts w:ascii="Times New Roman" w:hAnsi="Times New Roman" w:cs="Times New Roman"/>
          <w:lang w:eastAsia="zh-CN"/>
        </w:rPr>
        <w:t>滞后时间</w:t>
      </w:r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）内无任何改善则判定设备可能故障，触发蜂鸣器持续报警。偏差恢复至</w:t>
      </w:r>
      <w:r>
        <w:rPr>
          <w:rFonts w:ascii="Times New Roman" w:hAnsi="Times New Roman" w:cs="Times New Roman"/>
          <w:lang w:eastAsia="zh-CN"/>
        </w:rPr>
        <w:t>≤2℃</w:t>
      </w:r>
      <w:r>
        <w:rPr>
          <w:rFonts w:ascii="Times New Roman" w:hAnsi="Times New Roman" w:cs="Times New Roman"/>
          <w:lang w:eastAsia="zh-CN"/>
        </w:rPr>
        <w:t>后自动关闭蜂鸣器并回到正常运行态。</w:t>
      </w:r>
    </w:p>
    <w:p w14:paraId="5D20AFF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114300" distR="114300" wp14:anchorId="15746020" wp14:editId="2C986AF1">
            <wp:extent cx="3736975" cy="5184775"/>
            <wp:effectExtent l="0" t="0" r="9525" b="9525"/>
            <wp:docPr id="14" name="图片 14" descr="微信图片_2026070610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70610282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3A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E4B65AE" wp14:editId="5D88C503">
                <wp:simplePos x="0" y="0"/>
                <wp:positionH relativeFrom="column">
                  <wp:posOffset>1986280</wp:posOffset>
                </wp:positionH>
                <wp:positionV relativeFrom="paragraph">
                  <wp:posOffset>252095</wp:posOffset>
                </wp:positionV>
                <wp:extent cx="1631950" cy="62865"/>
                <wp:effectExtent l="9525" t="9525" r="19685" b="1905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98">
                      <w14:nvContentPartPr>
                        <w14:cNvContentPartPr/>
                      </w14:nvContentPartPr>
                      <w14:xfrm>
                        <a:off x="3066415" y="8488680"/>
                        <a:ext cx="1631950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11357" id="墨迹 53" o:spid="_x0000_s1026" type="#_x0000_t75" style="position:absolute;margin-left:156.4pt;margin-top:19.85pt;width:370.7pt;height:674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">
                <v:imagedata r:id="rId99" o:title="" croptop="-6783738f" cropleft="-121343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>4.7</w:t>
      </w:r>
      <w:r>
        <w:rPr>
          <w:rFonts w:ascii="Times New Roman" w:hAnsi="Times New Roman" w:cs="Times New Roman"/>
          <w:lang w:eastAsia="zh-CN"/>
        </w:rPr>
        <w:t xml:space="preserve"> DS18B20</w:t>
      </w:r>
      <w:r>
        <w:rPr>
          <w:rFonts w:ascii="Times New Roman" w:hAnsi="Times New Roman" w:cs="Times New Roman"/>
          <w:lang w:eastAsia="zh-CN"/>
        </w:rPr>
        <w:t>警报系统流程图</w:t>
      </w:r>
    </w:p>
    <w:p w14:paraId="2396DEC1" w14:textId="77777777" w:rsidR="008E3260" w:rsidRDefault="008E3260">
      <w:pPr>
        <w:ind w:firstLine="420"/>
        <w:jc w:val="both"/>
        <w:rPr>
          <w:rFonts w:ascii="Times New Roman" w:hAnsi="Times New Roman" w:cs="Times New Roman"/>
          <w:lang w:eastAsia="zh-CN"/>
        </w:rPr>
      </w:pPr>
    </w:p>
    <w:p w14:paraId="6DEC4C7B" w14:textId="77777777" w:rsidR="008E3260" w:rsidRDefault="00000000">
      <w:pPr>
        <w:pStyle w:val="21"/>
        <w:jc w:val="both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  <w:t xml:space="preserve">4.10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  <w:t>Python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  <w:t>上位机监控程序</w:t>
      </w:r>
      <w:proofErr w:type="spellEnd"/>
    </w:p>
    <w:p w14:paraId="1D3EF7A2" w14:textId="77777777" w:rsidR="008E3260" w:rsidRDefault="00000000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为了提升系统的人机交互体验和数据采集分析能力，开发了基于</w:t>
      </w:r>
      <w:r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t>Windows</w:t>
      </w:r>
      <w:r>
        <w:rPr>
          <w:rFonts w:ascii="Times New Roman" w:hAnsi="Times New Roman" w:cs="Times New Roman"/>
        </w:rPr>
        <w:t>上位机监控程序，源代码位于项目目录</w:t>
      </w:r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上位机</w:t>
      </w:r>
      <w:r>
        <w:rPr>
          <w:rFonts w:ascii="Times New Roman" w:hAnsi="Times New Roman" w:cs="Times New Roman"/>
        </w:rPr>
        <w:t>PYTHON/python/"</w:t>
      </w:r>
      <w:r>
        <w:rPr>
          <w:rFonts w:ascii="Times New Roman" w:hAnsi="Times New Roman" w:cs="Times New Roman"/>
        </w:rPr>
        <w:t>下。程序</w:t>
      </w:r>
      <w:r>
        <w:rPr>
          <w:rFonts w:ascii="Times New Roman" w:hAnsi="Times New Roman" w:cs="Times New Roman"/>
        </w:rPr>
        <w:lastRenderedPageBreak/>
        <w:t>基于</w:t>
      </w:r>
      <w:r>
        <w:rPr>
          <w:rFonts w:ascii="Times New Roman" w:hAnsi="Times New Roman" w:cs="Times New Roman"/>
        </w:rPr>
        <w:t>Tkinter GUI</w:t>
      </w:r>
      <w:r>
        <w:rPr>
          <w:rFonts w:ascii="Times New Roman" w:hAnsi="Times New Roman" w:cs="Times New Roman"/>
        </w:rPr>
        <w:t>框架和</w:t>
      </w:r>
      <w:r>
        <w:rPr>
          <w:rFonts w:ascii="Times New Roman" w:hAnsi="Times New Roman" w:cs="Times New Roman"/>
        </w:rPr>
        <w:t>matplotlib</w:t>
      </w:r>
      <w:r>
        <w:rPr>
          <w:rFonts w:ascii="Times New Roman" w:hAnsi="Times New Roman" w:cs="Times New Roman"/>
        </w:rPr>
        <w:t>图表库构建，通过串口与下位机</w:t>
      </w:r>
      <w:r>
        <w:rPr>
          <w:rFonts w:ascii="Times New Roman" w:hAnsi="Times New Roman" w:cs="Times New Roman"/>
        </w:rPr>
        <w:t>STM32</w:t>
      </w:r>
      <w:r>
        <w:rPr>
          <w:rFonts w:ascii="Times New Roman" w:hAnsi="Times New Roman" w:cs="Times New Roman"/>
        </w:rPr>
        <w:t>实时通信，主要功能如下：</w:t>
      </w:r>
    </w:p>
    <w:p w14:paraId="13AEB98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）串口通信管理：自动扫描并列出可用串口，支持</w:t>
      </w:r>
      <w:r>
        <w:rPr>
          <w:rFonts w:ascii="Times New Roman" w:hAnsi="Times New Roman" w:cs="Times New Roman"/>
          <w:lang w:eastAsia="zh-CN"/>
        </w:rPr>
        <w:t>115200-8N1</w:t>
      </w:r>
      <w:r>
        <w:rPr>
          <w:rFonts w:ascii="Times New Roman" w:hAnsi="Times New Roman" w:cs="Times New Roman"/>
          <w:lang w:eastAsia="zh-CN"/>
        </w:rPr>
        <w:t>参数配置连接与断开，采用独立线程实现非阻塞串口数据读取，确保</w:t>
      </w:r>
      <w:r>
        <w:rPr>
          <w:rFonts w:ascii="Times New Roman" w:hAnsi="Times New Roman" w:cs="Times New Roman"/>
          <w:lang w:eastAsia="zh-CN"/>
        </w:rPr>
        <w:t>GUI</w:t>
      </w:r>
      <w:r>
        <w:rPr>
          <w:rFonts w:ascii="Times New Roman" w:hAnsi="Times New Roman" w:cs="Times New Roman"/>
          <w:lang w:eastAsia="zh-CN"/>
        </w:rPr>
        <w:t>界面不卡顿。</w:t>
      </w:r>
    </w:p>
    <w:p w14:paraId="311021F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）实时数据显示：左侧区域绘制双纵轴实时曲线图，蓝色曲线为当前温度，红色虚线为设定温度，绿色曲线为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控制输出值；右侧面板以数字形式实时显示当前温度、设定温度、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输出值、加热占空比、制冷占空比和运行时间等参数。曲线时间窗口自动滚动，默认显示最近</w:t>
      </w:r>
      <w:r>
        <w:rPr>
          <w:rFonts w:ascii="Times New Roman" w:hAnsi="Times New Roman" w:cs="Times New Roman"/>
          <w:lang w:eastAsia="zh-CN"/>
        </w:rPr>
        <w:t>120</w:t>
      </w:r>
      <w:r>
        <w:rPr>
          <w:rFonts w:ascii="Times New Roman" w:hAnsi="Times New Roman" w:cs="Times New Roman"/>
          <w:lang w:eastAsia="zh-CN"/>
        </w:rPr>
        <w:t>秒的数据。</w:t>
      </w:r>
    </w:p>
    <w:p w14:paraId="52F319B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）远程参数设定：通过</w:t>
      </w:r>
      <w:proofErr w:type="spellStart"/>
      <w:r>
        <w:rPr>
          <w:rFonts w:ascii="Times New Roman" w:hAnsi="Times New Roman" w:cs="Times New Roman"/>
          <w:lang w:eastAsia="zh-CN"/>
        </w:rPr>
        <w:t>Spinbox</w:t>
      </w:r>
      <w:proofErr w:type="spellEnd"/>
      <w:r>
        <w:rPr>
          <w:rFonts w:ascii="Times New Roman" w:hAnsi="Times New Roman" w:cs="Times New Roman"/>
          <w:lang w:eastAsia="zh-CN"/>
        </w:rPr>
        <w:t>控件输入目标温度（</w:t>
      </w:r>
      <w:r>
        <w:rPr>
          <w:rFonts w:ascii="Times New Roman" w:hAnsi="Times New Roman" w:cs="Times New Roman"/>
          <w:lang w:eastAsia="zh-CN"/>
        </w:rPr>
        <w:t>5.0~50.0℃</w:t>
      </w:r>
      <w:r>
        <w:rPr>
          <w:rFonts w:ascii="Times New Roman" w:hAnsi="Times New Roman" w:cs="Times New Roman"/>
          <w:lang w:eastAsia="zh-CN"/>
        </w:rPr>
        <w:t>），点击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发送设定值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按钮即向下位机发送</w:t>
      </w:r>
      <w:proofErr w:type="spellStart"/>
      <w:r>
        <w:rPr>
          <w:rFonts w:ascii="Times New Roman" w:hAnsi="Times New Roman" w:cs="Times New Roman"/>
          <w:lang w:eastAsia="zh-CN"/>
        </w:rPr>
        <w:t>SET:x.x</w:t>
      </w:r>
      <w:proofErr w:type="spellEnd"/>
      <w:r>
        <w:rPr>
          <w:rFonts w:ascii="Times New Roman" w:hAnsi="Times New Roman" w:cs="Times New Roman"/>
          <w:lang w:eastAsia="zh-CN"/>
        </w:rPr>
        <w:t>命令；支持手动输入任意命令（如</w:t>
      </w:r>
      <w:r>
        <w:rPr>
          <w:rFonts w:ascii="Times New Roman" w:hAnsi="Times New Roman" w:cs="Times New Roman"/>
          <w:lang w:eastAsia="zh-CN"/>
        </w:rPr>
        <w:t>STOP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STATUS</w:t>
      </w:r>
      <w:r>
        <w:rPr>
          <w:rFonts w:ascii="Times New Roman" w:hAnsi="Times New Roman" w:cs="Times New Roman"/>
          <w:lang w:eastAsia="zh-CN"/>
        </w:rPr>
        <w:t>）进行扩展控制。</w:t>
      </w:r>
    </w:p>
    <w:p w14:paraId="532DF19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）在线传递函数辨识：基于累积的温度阶跃响应数据，采用二点法（</w:t>
      </w:r>
      <w:r>
        <w:rPr>
          <w:rFonts w:ascii="Times New Roman" w:hAnsi="Times New Roman" w:cs="Times New Roman"/>
          <w:lang w:eastAsia="zh-CN"/>
        </w:rPr>
        <w:t>28.3%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63.2%</w:t>
      </w:r>
      <w:r>
        <w:rPr>
          <w:rFonts w:ascii="Times New Roman" w:hAnsi="Times New Roman" w:cs="Times New Roman"/>
          <w:lang w:eastAsia="zh-CN"/>
        </w:rPr>
        <w:t>响应点）自动辨识被控对象的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模型</w:t>
      </w:r>
    </w:p>
    <w:p w14:paraId="249A40F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m:oMathPara>
        <m:oMath>
          <m:r>
            <w:rPr>
              <w:rFonts w:ascii="Cambria Math" w:hAnsi="Cambria Math" w:cs="Times New Roman"/>
              <w:lang w:eastAsia="zh-C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  <w:lang w:eastAsia="zh-CN"/>
                </w:rPr>
                <m:t>s</m:t>
              </m:r>
            </m:e>
          </m:d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eastAsia="zh-CN"/>
                    </w:rPr>
                    <m:t>-τs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eastAsia="zh-CN"/>
                </w:rPr>
                <m:t>s+1</m:t>
              </m:r>
            </m:den>
          </m:f>
        </m:oMath>
      </m:oMathPara>
    </w:p>
    <w:p w14:paraId="4CBA268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并给出</w:t>
      </w:r>
      <w:r>
        <w:rPr>
          <w:rFonts w:ascii="Times New Roman" w:hAnsi="Times New Roman" w:cs="Times New Roman"/>
          <w:lang w:eastAsia="zh-CN"/>
        </w:rPr>
        <w:t>Ziegler-Nichols</w:t>
      </w:r>
      <w:r>
        <w:rPr>
          <w:rFonts w:ascii="Times New Roman" w:hAnsi="Times New Roman" w:cs="Times New Roman"/>
          <w:lang w:eastAsia="zh-CN"/>
        </w:rPr>
        <w:t>建议的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参数，辨识结果叠加在温度曲线上进行可视化对比。</w:t>
      </w:r>
    </w:p>
    <w:p w14:paraId="1C65061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）数据导出功能：支持将采集的实时数据导出为标准</w:t>
      </w:r>
      <w:r>
        <w:rPr>
          <w:rFonts w:ascii="Times New Roman" w:hAnsi="Times New Roman" w:cs="Times New Roman"/>
          <w:lang w:eastAsia="zh-CN"/>
        </w:rPr>
        <w:t>CSV</w:t>
      </w:r>
      <w:r>
        <w:rPr>
          <w:rFonts w:ascii="Times New Roman" w:hAnsi="Times New Roman" w:cs="Times New Roman"/>
          <w:lang w:eastAsia="zh-CN"/>
        </w:rPr>
        <w:t>格式文件，包含时间戳、当前温度、设定温度、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输出值、加热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制冷占空比等列，便于后续离线分析。</w:t>
      </w:r>
    </w:p>
    <w:p w14:paraId="6AA7CCF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）通信日志面板：底部日志区域实时显示串口收发的原始数据帧，带时间戳标记，最多保留</w:t>
      </w:r>
      <w:r>
        <w:rPr>
          <w:rFonts w:ascii="Times New Roman" w:hAnsi="Times New Roman" w:cs="Times New Roman"/>
          <w:lang w:eastAsia="zh-CN"/>
        </w:rPr>
        <w:t>500</w:t>
      </w:r>
      <w:r>
        <w:rPr>
          <w:rFonts w:ascii="Times New Roman" w:hAnsi="Times New Roman" w:cs="Times New Roman"/>
          <w:lang w:eastAsia="zh-CN"/>
        </w:rPr>
        <w:t>条记录，便于协议调试和问题排查。</w:t>
      </w:r>
    </w:p>
    <w:p w14:paraId="426FF2E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程序依赖</w:t>
      </w:r>
      <w:proofErr w:type="spellStart"/>
      <w:r>
        <w:rPr>
          <w:rFonts w:ascii="Times New Roman" w:hAnsi="Times New Roman" w:cs="Times New Roman"/>
          <w:lang w:eastAsia="zh-CN"/>
        </w:rPr>
        <w:t>pyserial</w:t>
      </w:r>
      <w:proofErr w:type="spellEnd"/>
      <w:r>
        <w:rPr>
          <w:rFonts w:ascii="Times New Roman" w:hAnsi="Times New Roman" w:cs="Times New Roman"/>
          <w:lang w:eastAsia="zh-CN"/>
        </w:rPr>
        <w:t>、</w:t>
      </w:r>
      <w:proofErr w:type="spellStart"/>
      <w:r>
        <w:rPr>
          <w:rFonts w:ascii="Times New Roman" w:hAnsi="Times New Roman" w:cs="Times New Roman"/>
          <w:lang w:eastAsia="zh-CN"/>
        </w:rPr>
        <w:t>numpy</w:t>
      </w:r>
      <w:proofErr w:type="spellEnd"/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matplotlib</w:t>
      </w:r>
      <w:r>
        <w:rPr>
          <w:rFonts w:ascii="Times New Roman" w:hAnsi="Times New Roman" w:cs="Times New Roman"/>
          <w:lang w:eastAsia="zh-CN"/>
        </w:rPr>
        <w:t>三个第三方库，通过</w:t>
      </w:r>
      <w:r>
        <w:rPr>
          <w:rFonts w:ascii="Times New Roman" w:hAnsi="Times New Roman" w:cs="Times New Roman"/>
          <w:lang w:eastAsia="zh-CN"/>
        </w:rPr>
        <w:t>requirements.txt</w:t>
      </w:r>
      <w:r>
        <w:rPr>
          <w:rFonts w:ascii="Times New Roman" w:hAnsi="Times New Roman" w:cs="Times New Roman"/>
          <w:lang w:eastAsia="zh-CN"/>
        </w:rPr>
        <w:t>管理，双击</w:t>
      </w:r>
      <w:r>
        <w:rPr>
          <w:rFonts w:ascii="Times New Roman" w:hAnsi="Times New Roman" w:cs="Times New Roman"/>
          <w:lang w:eastAsia="zh-CN"/>
        </w:rPr>
        <w:t>run.bat</w:t>
      </w:r>
      <w:r>
        <w:rPr>
          <w:rFonts w:ascii="Times New Roman" w:hAnsi="Times New Roman" w:cs="Times New Roman"/>
          <w:lang w:eastAsia="zh-CN"/>
        </w:rPr>
        <w:t>脚本即可自动安装依赖并启动。该上位机程序进一步完善了系统的交互能力，使温度监控、参数调整和数据分析更加直观便捷。</w:t>
      </w:r>
    </w:p>
    <w:p w14:paraId="5BC77950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114300" distR="114300" wp14:anchorId="62FAE738" wp14:editId="4E853519">
            <wp:extent cx="3680460" cy="2482850"/>
            <wp:effectExtent l="0" t="0" r="2540" b="6350"/>
            <wp:docPr id="17" name="图片 17" descr="微信图片_20260706103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6070610313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DEA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>图</w:t>
      </w:r>
      <w:r>
        <w:rPr>
          <w:rFonts w:ascii="Times New Roman" w:hAnsi="Times New Roman" w:cs="Times New Roman"/>
          <w:sz w:val="21"/>
          <w:lang w:eastAsia="zh-CN"/>
        </w:rPr>
        <w:t xml:space="preserve">4.8 </w:t>
      </w:r>
      <w:r>
        <w:rPr>
          <w:rFonts w:ascii="Times New Roman" w:hAnsi="Times New Roman" w:cs="Times New Roman"/>
          <w:sz w:val="21"/>
          <w:lang w:eastAsia="zh-CN"/>
        </w:rPr>
        <w:t>上位机界面图</w:t>
      </w:r>
    </w:p>
    <w:p w14:paraId="40BACE42" w14:textId="175747C1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752CD2E" wp14:editId="6E965A64">
                <wp:simplePos x="0" y="0"/>
                <wp:positionH relativeFrom="column">
                  <wp:posOffset>2396490</wp:posOffset>
                </wp:positionH>
                <wp:positionV relativeFrom="paragraph">
                  <wp:posOffset>1346835</wp:posOffset>
                </wp:positionV>
                <wp:extent cx="374015" cy="323850"/>
                <wp:effectExtent l="9525" t="9525" r="12700" b="17145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1">
                      <w14:nvContentPartPr>
                        <w14:cNvContentPartPr/>
                      </w14:nvContentPartPr>
                      <w14:xfrm>
                        <a:off x="3476625" y="5217795"/>
                        <a:ext cx="37401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7CCEE" id="墨迹 60" o:spid="_x0000_s1026" type="#_x0000_t75" style="position:absolute;margin-left:188.7pt;margin-top:106.05pt;width:303.95pt;height:437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">
                <v:imagedata r:id="rId102" o:title="" croptop="-995419f" cropleft="-57807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91691C3" wp14:editId="11E29AD1">
                <wp:simplePos x="0" y="0"/>
                <wp:positionH relativeFrom="column">
                  <wp:posOffset>2353310</wp:posOffset>
                </wp:positionH>
                <wp:positionV relativeFrom="paragraph">
                  <wp:posOffset>1261745</wp:posOffset>
                </wp:positionV>
                <wp:extent cx="514350" cy="394335"/>
                <wp:effectExtent l="9525" t="9525" r="9525" b="22860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3">
                      <w14:nvContentPartPr>
                        <w14:cNvContentPartPr/>
                      </w14:nvContentPartPr>
                      <w14:xfrm>
                        <a:off x="3433445" y="5132705"/>
                        <a:ext cx="514350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CC5A8" id="墨迹 59" o:spid="_x0000_s1026" type="#_x0000_t75" style="position:absolute;margin-left:185.3pt;margin-top:99.35pt;width:311.6pt;height:435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">
                <v:imagedata r:id="rId104" o:title="" croptop="-812203f" cropleft="-420679f"/>
              </v:shape>
            </w:pict>
          </mc:Fallback>
        </mc:AlternateContent>
      </w:r>
    </w:p>
    <w:p w14:paraId="598798E9" w14:textId="77777777" w:rsidR="008E3260" w:rsidRDefault="00000000">
      <w:pPr>
        <w:jc w:val="both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图</w:t>
      </w:r>
      <w:r>
        <w:rPr>
          <w:rFonts w:ascii="Times New Roman" w:hAnsi="Times New Roman" w:cs="Times New Roman"/>
          <w:sz w:val="21"/>
          <w:szCs w:val="21"/>
          <w:lang w:eastAsia="zh-CN"/>
        </w:rPr>
        <w:t xml:space="preserve">4.9 </w:t>
      </w:r>
      <w:r>
        <w:rPr>
          <w:rFonts w:ascii="Times New Roman" w:hAnsi="Times New Roman" w:cs="Times New Roman"/>
          <w:sz w:val="21"/>
          <w:szCs w:val="21"/>
          <w:lang w:eastAsia="zh-CN"/>
        </w:rPr>
        <w:t>上位机监控流程图</w:t>
      </w:r>
    </w:p>
    <w:p w14:paraId="420201CE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p w14:paraId="620C0989" w14:textId="77777777" w:rsidR="008E3260" w:rsidRDefault="00000000">
      <w:pPr>
        <w:pStyle w:val="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t>5 MATLAB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t>仿真与参数整定</w:t>
      </w:r>
    </w:p>
    <w:p w14:paraId="02D6B479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5.1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被控对象数学模型辨识</w:t>
      </w:r>
    </w:p>
    <w:p w14:paraId="01D6486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生化培养箱的温度动态特性可近似为一阶</w:t>
      </w:r>
      <w:proofErr w:type="gramStart"/>
      <w:r>
        <w:rPr>
          <w:rFonts w:ascii="Times New Roman" w:hAnsi="Times New Roman" w:cs="Times New Roman"/>
          <w:lang w:eastAsia="zh-CN"/>
        </w:rPr>
        <w:t>惯性加纯滞后</w:t>
      </w:r>
      <w:proofErr w:type="gramEnd"/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）模型：</w:t>
      </w:r>
    </w:p>
    <w:p w14:paraId="14A50F23" w14:textId="77777777" w:rsidR="008E3260" w:rsidRDefault="00000000">
      <w:pPr>
        <w:ind w:firstLine="420"/>
        <w:jc w:val="both"/>
        <w:rPr>
          <w:rFonts w:ascii="Times New Roman" w:hAnsi="Times New Roman" w:cs="Times New Roman"/>
          <w:sz w:val="32"/>
          <w:szCs w:val="28"/>
          <w:lang w:eastAsia="zh-CN"/>
        </w:rPr>
      </w:pPr>
      <m:oMath>
        <m:r>
          <w:rPr>
            <w:rFonts w:ascii="Cambria Math" w:hAnsi="Cambria Math" w:cs="Times New Roman"/>
            <w:sz w:val="32"/>
            <w:szCs w:val="28"/>
            <w:lang w:eastAsia="zh-CN"/>
          </w:rPr>
          <m:t>G</m:t>
        </m:r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s</m:t>
            </m:r>
          </m:e>
        </m:d>
        <m:r>
          <w:rPr>
            <w:rFonts w:ascii="Cambria Math" w:hAnsi="Cambria Math" w:cs="Times New Roman"/>
            <w:sz w:val="32"/>
            <w:szCs w:val="28"/>
            <w:lang w:eastAsia="zh-CN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K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-τs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28"/>
                    <w:lang w:eastAsia="zh-C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2"/>
                <w:szCs w:val="28"/>
                <w:lang w:eastAsia="zh-CN"/>
              </w:rPr>
              <m:t>s+1</m:t>
            </m:r>
          </m:den>
        </m:f>
      </m:oMath>
      <w:r>
        <w:rPr>
          <w:rFonts w:ascii="Times New Roman" w:hAnsi="Times New Roman" w:cs="Times New Roman"/>
          <w:sz w:val="32"/>
          <w:szCs w:val="28"/>
          <w:lang w:eastAsia="zh-CN"/>
        </w:rPr>
        <w:t>。</w:t>
      </w:r>
    </w:p>
    <w:p w14:paraId="1B42692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通过升温实验采集实际温度数据，利用</w:t>
      </w:r>
      <w:r>
        <w:rPr>
          <w:rFonts w:ascii="Times New Roman" w:hAnsi="Times New Roman" w:cs="Times New Roman"/>
          <w:lang w:eastAsia="zh-CN"/>
        </w:rPr>
        <w:t>MATLAB</w:t>
      </w:r>
      <w:r>
        <w:rPr>
          <w:rFonts w:ascii="Times New Roman" w:hAnsi="Times New Roman" w:cs="Times New Roman"/>
          <w:lang w:eastAsia="zh-CN"/>
        </w:rPr>
        <w:t>脚本</w:t>
      </w:r>
      <w:proofErr w:type="spellStart"/>
      <w:r>
        <w:rPr>
          <w:rFonts w:ascii="Times New Roman" w:hAnsi="Times New Roman" w:cs="Times New Roman"/>
          <w:lang w:eastAsia="zh-CN"/>
        </w:rPr>
        <w:t>identify_tf.m</w:t>
      </w:r>
      <w:proofErr w:type="spellEnd"/>
      <w:r>
        <w:rPr>
          <w:rFonts w:ascii="Times New Roman" w:hAnsi="Times New Roman" w:cs="Times New Roman"/>
          <w:lang w:eastAsia="zh-CN"/>
        </w:rPr>
        <w:t>进行系统辨识，采用三种方法进行参数估计并对比。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8E3260" w14:paraId="4CAE0EA3" w14:textId="77777777">
        <w:trPr>
          <w:jc w:val="center"/>
        </w:trPr>
        <w:tc>
          <w:tcPr>
            <w:tcW w:w="2197" w:type="dxa"/>
            <w:shd w:val="clear" w:color="auto" w:fill="D9E2F3"/>
          </w:tcPr>
          <w:p w14:paraId="5DC905A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辨识方法</w:t>
            </w:r>
            <w:proofErr w:type="spellEnd"/>
          </w:p>
        </w:tc>
        <w:tc>
          <w:tcPr>
            <w:tcW w:w="2197" w:type="dxa"/>
            <w:shd w:val="clear" w:color="auto" w:fill="D9E2F3"/>
          </w:tcPr>
          <w:p w14:paraId="03E9E0E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T(s)</w:t>
            </w:r>
          </w:p>
        </w:tc>
        <w:tc>
          <w:tcPr>
            <w:tcW w:w="2197" w:type="dxa"/>
            <w:shd w:val="clear" w:color="auto" w:fill="D9E2F3"/>
          </w:tcPr>
          <w:p w14:paraId="3E6601F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τ(s)</w:t>
            </w:r>
          </w:p>
        </w:tc>
        <w:tc>
          <w:tcPr>
            <w:tcW w:w="2197" w:type="dxa"/>
            <w:shd w:val="clear" w:color="auto" w:fill="D9E2F3"/>
          </w:tcPr>
          <w:p w14:paraId="6A65565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RMS</w:t>
            </w:r>
            <w:r>
              <w:rPr>
                <w:rFonts w:ascii="Times New Roman" w:hAnsi="Times New Roman" w:cs="Times New Roman"/>
                <w:b/>
                <w:sz w:val="21"/>
              </w:rPr>
              <w:t>误差</w:t>
            </w:r>
            <w:proofErr w:type="spellEnd"/>
          </w:p>
        </w:tc>
      </w:tr>
      <w:tr w:rsidR="008E3260" w14:paraId="6C590A06" w14:textId="77777777">
        <w:trPr>
          <w:jc w:val="center"/>
        </w:trPr>
        <w:tc>
          <w:tcPr>
            <w:tcW w:w="2197" w:type="dxa"/>
          </w:tcPr>
          <w:p w14:paraId="4C74648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FOPDT</w:t>
            </w:r>
            <w:r>
              <w:rPr>
                <w:rFonts w:ascii="Times New Roman" w:hAnsi="Times New Roman" w:cs="Times New Roman"/>
                <w:sz w:val="21"/>
              </w:rPr>
              <w:t>图解法（</w:t>
            </w:r>
            <w:r>
              <w:rPr>
                <w:rFonts w:ascii="Times New Roman" w:hAnsi="Times New Roman" w:cs="Times New Roman"/>
                <w:sz w:val="21"/>
              </w:rPr>
              <w:t>28.3%/63.2%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197" w:type="dxa"/>
          </w:tcPr>
          <w:p w14:paraId="284226D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231AC63D" wp14:editId="5533E435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36195</wp:posOffset>
                      </wp:positionV>
                      <wp:extent cx="738505" cy="73660"/>
                      <wp:effectExtent l="9525" t="9525" r="13970" b="23495"/>
                      <wp:wrapNone/>
                      <wp:docPr id="61" name="墨迹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clr" r:id="rId105">
                            <w14:nvContentPartPr>
                              <w14:cNvContentPartPr/>
                            </w14:nvContentPartPr>
                            <w14:xfrm>
                              <a:off x="2806065" y="9303385"/>
                              <a:ext cx="738505" cy="73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1B54AE" id="墨迹 61" o:spid="_x0000_s1026" type="#_x0000_t75" style="position:absolute;margin-left:20.65pt;margin-top:2.85pt;width:279.85pt;height:739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">
                      <v:imagedata r:id="rId106" o:title="" croptop="-6569760f" cropleft="-241928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1"/>
              </w:rPr>
              <w:t>225</w:t>
            </w:r>
          </w:p>
        </w:tc>
        <w:tc>
          <w:tcPr>
            <w:tcW w:w="2197" w:type="dxa"/>
          </w:tcPr>
          <w:p w14:paraId="0CD84FF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62</w:t>
            </w:r>
          </w:p>
        </w:tc>
        <w:tc>
          <w:tcPr>
            <w:tcW w:w="2197" w:type="dxa"/>
          </w:tcPr>
          <w:p w14:paraId="617F512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8E3260" w14:paraId="0ABE9476" w14:textId="77777777">
        <w:trPr>
          <w:jc w:val="center"/>
        </w:trPr>
        <w:tc>
          <w:tcPr>
            <w:tcW w:w="2197" w:type="dxa"/>
          </w:tcPr>
          <w:p w14:paraId="2EE2859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一阶无滞后（</w:t>
            </w:r>
            <w:r>
              <w:rPr>
                <w:rFonts w:ascii="Times New Roman" w:hAnsi="Times New Roman" w:cs="Times New Roman"/>
                <w:sz w:val="21"/>
              </w:rPr>
              <w:t>63.2%</w:t>
            </w:r>
            <w:r>
              <w:rPr>
                <w:rFonts w:ascii="Times New Roman" w:hAnsi="Times New Roman" w:cs="Times New Roman"/>
                <w:sz w:val="21"/>
              </w:rPr>
              <w:t>法）</w:t>
            </w:r>
          </w:p>
        </w:tc>
        <w:tc>
          <w:tcPr>
            <w:tcW w:w="2197" w:type="dxa"/>
          </w:tcPr>
          <w:p w14:paraId="432C8E3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310</w:t>
            </w:r>
          </w:p>
        </w:tc>
        <w:tc>
          <w:tcPr>
            <w:tcW w:w="2197" w:type="dxa"/>
          </w:tcPr>
          <w:p w14:paraId="1F586D9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  <w:tc>
          <w:tcPr>
            <w:tcW w:w="2197" w:type="dxa"/>
          </w:tcPr>
          <w:p w14:paraId="1E71B1C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8E3260" w14:paraId="0D605A89" w14:textId="77777777">
        <w:trPr>
          <w:jc w:val="center"/>
        </w:trPr>
        <w:tc>
          <w:tcPr>
            <w:tcW w:w="2197" w:type="dxa"/>
          </w:tcPr>
          <w:p w14:paraId="4C5232E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FOPDT</w:t>
            </w:r>
            <w:r>
              <w:rPr>
                <w:rFonts w:ascii="Times New Roman" w:hAnsi="Times New Roman" w:cs="Times New Roman"/>
                <w:sz w:val="21"/>
              </w:rPr>
              <w:t>暴力扫描最优</w:t>
            </w:r>
            <w:proofErr w:type="spellEnd"/>
          </w:p>
        </w:tc>
        <w:tc>
          <w:tcPr>
            <w:tcW w:w="2197" w:type="dxa"/>
          </w:tcPr>
          <w:p w14:paraId="0878B9E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225</w:t>
            </w:r>
          </w:p>
        </w:tc>
        <w:tc>
          <w:tcPr>
            <w:tcW w:w="2197" w:type="dxa"/>
          </w:tcPr>
          <w:p w14:paraId="1A811D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62</w:t>
            </w:r>
          </w:p>
        </w:tc>
        <w:tc>
          <w:tcPr>
            <w:tcW w:w="2197" w:type="dxa"/>
          </w:tcPr>
          <w:p w14:paraId="66595D6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最优</w:t>
            </w:r>
            <w:proofErr w:type="spellEnd"/>
            <w:r>
              <w:rPr>
                <w:rFonts w:ascii="Segoe UI Symbol" w:hAnsi="Segoe UI Symbol" w:cs="Segoe UI Symbol"/>
                <w:sz w:val="21"/>
              </w:rPr>
              <w:t>★</w:t>
            </w:r>
          </w:p>
        </w:tc>
      </w:tr>
    </w:tbl>
    <w:p w14:paraId="447DFCC1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305660C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C69B1F" wp14:editId="5839D43E">
                <wp:simplePos x="0" y="0"/>
                <wp:positionH relativeFrom="column">
                  <wp:posOffset>189865</wp:posOffset>
                </wp:positionH>
                <wp:positionV relativeFrom="paragraph">
                  <wp:posOffset>692150</wp:posOffset>
                </wp:positionV>
                <wp:extent cx="221615" cy="305435"/>
                <wp:effectExtent l="9525" t="9525" r="12700" b="20320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7">
                      <w14:nvContentPartPr>
                        <w14:cNvContentPartPr/>
                      </w14:nvContentPartPr>
                      <w14:xfrm>
                        <a:off x="1056640" y="2384425"/>
                        <a:ext cx="22161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0243D" id="墨迹 64" o:spid="_x0000_s1026" type="#_x0000_t75" style="position:absolute;margin-left:14.95pt;margin-top:54.5pt;width:101.4pt;height:212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">
                <v:imagedata r:id="rId108" o:title="" croptop="-479657f" cropleft="-285142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D904283" wp14:editId="62547C52">
                <wp:simplePos x="0" y="0"/>
                <wp:positionH relativeFrom="column">
                  <wp:posOffset>2259330</wp:posOffset>
                </wp:positionH>
                <wp:positionV relativeFrom="paragraph">
                  <wp:posOffset>556260</wp:posOffset>
                </wp:positionV>
                <wp:extent cx="1042670" cy="50800"/>
                <wp:effectExtent l="9525" t="9525" r="14605" b="15875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09">
                      <w14:nvContentPartPr>
                        <w14:cNvContentPartPr/>
                      </w14:nvContentPartPr>
                      <w14:xfrm>
                        <a:off x="3339465" y="2347595"/>
                        <a:ext cx="104267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F1AE8" id="墨迹 63" o:spid="_x0000_s1026" type="#_x0000_t75" style="position:absolute;margin-left:177.9pt;margin-top:43.8pt;width:345.8pt;height:189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">
                <v:imagedata r:id="rId110" o:title="" croptop="-2193669f" cropleft="-205544f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E3242BC" wp14:editId="4937042F">
                <wp:simplePos x="0" y="0"/>
                <wp:positionH relativeFrom="column">
                  <wp:posOffset>627380</wp:posOffset>
                </wp:positionH>
                <wp:positionV relativeFrom="paragraph">
                  <wp:posOffset>208280</wp:posOffset>
                </wp:positionV>
                <wp:extent cx="594360" cy="23495"/>
                <wp:effectExtent l="9525" t="9525" r="20955" b="1270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1">
                      <w14:nvContentPartPr>
                        <w14:cNvContentPartPr/>
                      </w14:nvContentPartPr>
                      <w14:xfrm>
                        <a:off x="1707515" y="1999615"/>
                        <a:ext cx="594360" cy="2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BEEE9" id="墨迹 62" o:spid="_x0000_s1026" type="#_x0000_t75" style="position:absolute;margin-left:49.4pt;margin-top:16.4pt;width:182pt;height:160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">
                <v:imagedata r:id="rId112" o:title="" croptop="-3065520f" cropleft="-181412f"/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最终推荐被控对象模型为</w:t>
      </w:r>
      <w:r>
        <w:rPr>
          <w:rFonts w:ascii="Times New Roman" w:hAnsi="Times New Roman" w:cs="Times New Roman"/>
          <w:lang w:eastAsia="zh-CN"/>
        </w:rPr>
        <w:t>:</w:t>
      </w:r>
      <w:r>
        <w:rPr>
          <w:rFonts w:ascii="Times New Roman" w:hAnsi="Times New Roman" w:cs="Times New Roman"/>
          <w:i/>
          <w:lang w:eastAsia="zh-CN"/>
        </w:rPr>
        <w:br/>
      </w:r>
      <m:oMathPara>
        <m:oMath>
          <m:r>
            <w:rPr>
              <w:rFonts w:ascii="Cambria Math" w:hAnsi="Cambria Math" w:cs="Times New Roman"/>
              <w:lang w:eastAsia="zh-C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  <w:lang w:eastAsia="zh-CN"/>
                </w:rPr>
                <m:t>s</m:t>
              </m:r>
            </m:e>
          </m:d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1.0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eastAsia="zh-CN"/>
                    </w:rPr>
                    <m:t>-62s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eastAsia="zh-CN"/>
                </w:rPr>
                <m:t>225s+1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w:br/>
          </m:r>
        </m:oMath>
      </m:oMathPara>
      <w:r>
        <w:rPr>
          <w:rFonts w:ascii="Times New Roman" w:hAnsi="Times New Roman" w:cs="Times New Roman"/>
          <w:lang w:eastAsia="zh-CN"/>
        </w:rPr>
        <w:t>，增益</w:t>
      </w:r>
      <w:r>
        <w:rPr>
          <w:rFonts w:ascii="Times New Roman" w:hAnsi="Times New Roman" w:cs="Times New Roman"/>
          <w:lang w:eastAsia="zh-CN"/>
        </w:rPr>
        <w:t>K</w:t>
      </w:r>
      <w:r>
        <w:rPr>
          <w:rFonts w:ascii="Times New Roman" w:hAnsi="Times New Roman" w:cs="Times New Roman"/>
          <w:lang w:eastAsia="zh-CN"/>
        </w:rPr>
        <w:t>归一化为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（实际增益需根据阶跃幅值标定）。该模型反映了培养箱的大惯性（</w:t>
      </w:r>
      <w:r>
        <w:rPr>
          <w:rFonts w:ascii="Times New Roman" w:hAnsi="Times New Roman" w:cs="Times New Roman"/>
          <w:lang w:eastAsia="zh-CN"/>
        </w:rPr>
        <w:t>T₁=225s</w:t>
      </w:r>
      <w:r>
        <w:rPr>
          <w:rFonts w:ascii="Times New Roman" w:hAnsi="Times New Roman" w:cs="Times New Roman"/>
          <w:lang w:eastAsia="zh-CN"/>
        </w:rPr>
        <w:t>）和大滞后（</w:t>
      </w:r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=62s</w:t>
      </w:r>
      <w:r>
        <w:rPr>
          <w:rFonts w:ascii="Times New Roman" w:hAnsi="Times New Roman" w:cs="Times New Roman"/>
          <w:lang w:eastAsia="zh-CN"/>
        </w:rPr>
        <w:t>）特性。</w:t>
      </w:r>
    </w:p>
    <w:p w14:paraId="7CCBF5B4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lastRenderedPageBreak/>
        <w:t>5.2 PID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参数整定</w:t>
      </w:r>
    </w:p>
    <w:p w14:paraId="379DEFC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利用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参数整定脚本</w:t>
      </w:r>
      <w:proofErr w:type="spellStart"/>
      <w:r>
        <w:rPr>
          <w:rFonts w:ascii="Times New Roman" w:hAnsi="Times New Roman" w:cs="Times New Roman"/>
          <w:lang w:eastAsia="zh-CN"/>
        </w:rPr>
        <w:t>pid_tuning.m</w:t>
      </w:r>
      <w:proofErr w:type="spellEnd"/>
      <w:r>
        <w:rPr>
          <w:rFonts w:ascii="Times New Roman" w:hAnsi="Times New Roman" w:cs="Times New Roman"/>
          <w:lang w:eastAsia="zh-CN"/>
        </w:rPr>
        <w:t>进行多种整定方法的对比分析，包括</w:t>
      </w:r>
      <w:r>
        <w:rPr>
          <w:rFonts w:ascii="Times New Roman" w:hAnsi="Times New Roman" w:cs="Times New Roman"/>
          <w:lang w:eastAsia="zh-CN"/>
        </w:rPr>
        <w:t>Ziegler-Nichols</w:t>
      </w:r>
      <w:r>
        <w:rPr>
          <w:rFonts w:ascii="Times New Roman" w:hAnsi="Times New Roman" w:cs="Times New Roman"/>
          <w:lang w:eastAsia="zh-CN"/>
        </w:rPr>
        <w:t>阶跃响应法、稳定边界法、近似大林算法等。综合考虑超调量、上升时间和控制量的平衡，最终</w:t>
      </w:r>
      <w:proofErr w:type="gramStart"/>
      <w:r>
        <w:rPr>
          <w:rFonts w:ascii="Times New Roman" w:hAnsi="Times New Roman" w:cs="Times New Roman"/>
          <w:lang w:eastAsia="zh-CN"/>
        </w:rPr>
        <w:t>采用试凑法</w:t>
      </w:r>
      <w:proofErr w:type="gramEnd"/>
      <w:r>
        <w:rPr>
          <w:rFonts w:ascii="Times New Roman" w:hAnsi="Times New Roman" w:cs="Times New Roman"/>
          <w:lang w:eastAsia="zh-CN"/>
        </w:rPr>
        <w:t>得到推荐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参数。</w:t>
      </w:r>
    </w:p>
    <w:p w14:paraId="41057D9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EA84967" wp14:editId="7914D572">
                <wp:simplePos x="0" y="0"/>
                <wp:positionH relativeFrom="column">
                  <wp:posOffset>5490845</wp:posOffset>
                </wp:positionH>
                <wp:positionV relativeFrom="paragraph">
                  <wp:posOffset>635</wp:posOffset>
                </wp:positionV>
                <wp:extent cx="117475" cy="1141730"/>
                <wp:effectExtent l="9525" t="9525" r="10160" b="22225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3">
                      <w14:nvContentPartPr>
                        <w14:cNvContentPartPr/>
                      </w14:nvContentPartPr>
                      <w14:xfrm>
                        <a:off x="6570980" y="4110990"/>
                        <a:ext cx="117475" cy="114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DD523" id="墨迹 65" o:spid="_x0000_s1026" type="#_x0000_t75" style="position:absolute;margin-left:432.35pt;margin-top:.05pt;width:527.4pt;height:41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">
                <v:imagedata r:id="rId114" o:title="" croptop="-231563f" cropleft="-3149691f"/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整定过程遵循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先比例、后积分、再微分</w:t>
      </w:r>
      <w:r>
        <w:rPr>
          <w:rFonts w:ascii="Times New Roman" w:hAnsi="Times New Roman" w:cs="Times New Roman"/>
          <w:lang w:eastAsia="zh-CN"/>
        </w:rPr>
        <w:t>"</w:t>
      </w:r>
      <w:r>
        <w:rPr>
          <w:rFonts w:ascii="Times New Roman" w:hAnsi="Times New Roman" w:cs="Times New Roman"/>
          <w:lang w:eastAsia="zh-CN"/>
        </w:rPr>
        <w:t>的原则：</w:t>
      </w:r>
    </w:p>
    <w:p w14:paraId="0AAFD5D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整定：</w:t>
      </w:r>
      <w:r>
        <w:rPr>
          <w:rFonts w:ascii="Times New Roman" w:hAnsi="Times New Roman" w:cs="Times New Roman"/>
          <w:lang w:eastAsia="zh-CN"/>
        </w:rPr>
        <w:t>Ki=0, Kd=0</w:t>
      </w:r>
      <w:r>
        <w:rPr>
          <w:rFonts w:ascii="Times New Roman" w:hAnsi="Times New Roman" w:cs="Times New Roman"/>
          <w:lang w:eastAsia="zh-CN"/>
        </w:rPr>
        <w:t>，逐渐增大</w:t>
      </w:r>
      <w:r>
        <w:rPr>
          <w:rFonts w:ascii="Times New Roman" w:hAnsi="Times New Roman" w:cs="Times New Roman"/>
          <w:lang w:eastAsia="zh-CN"/>
        </w:rPr>
        <w:t>Kp</w:t>
      </w:r>
      <w:r>
        <w:rPr>
          <w:rFonts w:ascii="Times New Roman" w:hAnsi="Times New Roman" w:cs="Times New Roman"/>
          <w:lang w:eastAsia="zh-CN"/>
        </w:rPr>
        <w:t>直至系统临界振荡，确定临界增益。</w:t>
      </w:r>
    </w:p>
    <w:p w14:paraId="16AB2D4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I</w:t>
      </w:r>
      <w:r>
        <w:rPr>
          <w:rFonts w:ascii="Times New Roman" w:hAnsi="Times New Roman" w:cs="Times New Roman"/>
          <w:lang w:eastAsia="zh-CN"/>
        </w:rPr>
        <w:t>整定：在</w:t>
      </w:r>
      <w:r>
        <w:rPr>
          <w:rFonts w:ascii="Times New Roman" w:hAnsi="Times New Roman" w:cs="Times New Roman"/>
          <w:lang w:eastAsia="zh-CN"/>
        </w:rPr>
        <w:t>P</w:t>
      </w:r>
      <w:r>
        <w:rPr>
          <w:rFonts w:ascii="Times New Roman" w:hAnsi="Times New Roman" w:cs="Times New Roman"/>
          <w:lang w:eastAsia="zh-CN"/>
        </w:rPr>
        <w:t>基础上加入</w:t>
      </w:r>
      <w:r>
        <w:rPr>
          <w:rFonts w:ascii="Times New Roman" w:hAnsi="Times New Roman" w:cs="Times New Roman"/>
          <w:lang w:eastAsia="zh-CN"/>
        </w:rPr>
        <w:t>Ki</w:t>
      </w:r>
      <w:r>
        <w:rPr>
          <w:rFonts w:ascii="Times New Roman" w:hAnsi="Times New Roman" w:cs="Times New Roman"/>
          <w:lang w:eastAsia="zh-CN"/>
        </w:rPr>
        <w:t>，从</w:t>
      </w:r>
      <w:proofErr w:type="gramStart"/>
      <w:r>
        <w:rPr>
          <w:rFonts w:ascii="Times New Roman" w:hAnsi="Times New Roman" w:cs="Times New Roman"/>
          <w:lang w:eastAsia="zh-CN"/>
        </w:rPr>
        <w:t>较小值</w:t>
      </w:r>
      <w:proofErr w:type="gramEnd"/>
      <w:r>
        <w:rPr>
          <w:rFonts w:ascii="Times New Roman" w:hAnsi="Times New Roman" w:cs="Times New Roman"/>
          <w:lang w:eastAsia="zh-CN"/>
        </w:rPr>
        <w:t>逐渐增大直至稳态误差消除。</w:t>
      </w:r>
    </w:p>
    <w:p w14:paraId="3FF437D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D</w:t>
      </w:r>
      <w:r>
        <w:rPr>
          <w:rFonts w:ascii="Times New Roman" w:hAnsi="Times New Roman" w:cs="Times New Roman"/>
          <w:lang w:eastAsia="zh-CN"/>
        </w:rPr>
        <w:t>整定：在</w:t>
      </w:r>
      <w:r>
        <w:rPr>
          <w:rFonts w:ascii="Times New Roman" w:hAnsi="Times New Roman" w:cs="Times New Roman"/>
          <w:lang w:eastAsia="zh-CN"/>
        </w:rPr>
        <w:t>PI</w:t>
      </w:r>
      <w:r>
        <w:rPr>
          <w:rFonts w:ascii="Times New Roman" w:hAnsi="Times New Roman" w:cs="Times New Roman"/>
          <w:lang w:eastAsia="zh-CN"/>
        </w:rPr>
        <w:t>基础上加入</w:t>
      </w:r>
      <w:r>
        <w:rPr>
          <w:rFonts w:ascii="Times New Roman" w:hAnsi="Times New Roman" w:cs="Times New Roman"/>
          <w:lang w:eastAsia="zh-CN"/>
        </w:rPr>
        <w:t>Kd</w:t>
      </w:r>
      <w:r>
        <w:rPr>
          <w:rFonts w:ascii="Times New Roman" w:hAnsi="Times New Roman" w:cs="Times New Roman"/>
          <w:lang w:eastAsia="zh-CN"/>
        </w:rPr>
        <w:t>，逐步增大以抑制超调，同时避免微分噪声放大。</w:t>
      </w:r>
    </w:p>
    <w:p w14:paraId="170FC89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最终确定的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参数为</w:t>
      </w:r>
      <w:r>
        <w:rPr>
          <w:rFonts w:ascii="Times New Roman" w:hAnsi="Times New Roman" w:cs="Times New Roman"/>
          <w:lang w:eastAsia="zh-CN"/>
        </w:rPr>
        <w:t>Kp=1.84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Ki=0.0082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  <w:lang w:eastAsia="zh-CN"/>
        </w:rPr>
        <w:t>Kd=0</w:t>
      </w:r>
      <w:r>
        <w:rPr>
          <w:rFonts w:ascii="Times New Roman" w:hAnsi="Times New Roman" w:cs="Times New Roman"/>
          <w:lang w:eastAsia="zh-CN"/>
        </w:rPr>
        <w:t>。</w:t>
      </w:r>
    </w:p>
    <w:p w14:paraId="538E2DC1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5.3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仿真结果分析</w:t>
      </w:r>
    </w:p>
    <w:p w14:paraId="107E1F1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利用</w:t>
      </w:r>
      <w:proofErr w:type="spellStart"/>
      <w:r>
        <w:rPr>
          <w:rFonts w:ascii="Times New Roman" w:hAnsi="Times New Roman" w:cs="Times New Roman"/>
          <w:lang w:eastAsia="zh-CN"/>
        </w:rPr>
        <w:t>pid_simulation.m</w:t>
      </w:r>
      <w:proofErr w:type="spellEnd"/>
      <w:r>
        <w:rPr>
          <w:rFonts w:ascii="Times New Roman" w:hAnsi="Times New Roman" w:cs="Times New Roman"/>
          <w:lang w:eastAsia="zh-CN"/>
        </w:rPr>
        <w:t>脚本进行完整闭环仿真，设定值</w:t>
      </w:r>
      <w:r>
        <w:rPr>
          <w:rFonts w:ascii="Times New Roman" w:hAnsi="Times New Roman" w:cs="Times New Roman"/>
          <w:lang w:eastAsia="zh-CN"/>
        </w:rPr>
        <w:t>37℃</w:t>
      </w:r>
      <w:r>
        <w:rPr>
          <w:rFonts w:ascii="Times New Roman" w:hAnsi="Times New Roman" w:cs="Times New Roman"/>
          <w:lang w:eastAsia="zh-CN"/>
        </w:rPr>
        <w:t>，初始温度</w:t>
      </w:r>
      <w:r>
        <w:rPr>
          <w:rFonts w:ascii="Times New Roman" w:hAnsi="Times New Roman" w:cs="Times New Roman"/>
          <w:lang w:eastAsia="zh-CN"/>
        </w:rPr>
        <w:t>25℃</w:t>
      </w:r>
      <w:r>
        <w:rPr>
          <w:rFonts w:ascii="Times New Roman" w:hAnsi="Times New Roman" w:cs="Times New Roman"/>
          <w:lang w:eastAsia="zh-CN"/>
        </w:rPr>
        <w:t>，仿真时长</w:t>
      </w:r>
      <w:r>
        <w:rPr>
          <w:rFonts w:ascii="Times New Roman" w:hAnsi="Times New Roman" w:cs="Times New Roman"/>
          <w:lang w:eastAsia="zh-CN"/>
        </w:rPr>
        <w:t>3600s</w:t>
      </w:r>
      <w:r>
        <w:rPr>
          <w:rFonts w:ascii="Times New Roman" w:hAnsi="Times New Roman" w:cs="Times New Roman"/>
          <w:lang w:eastAsia="zh-CN"/>
        </w:rPr>
        <w:t>。仿真模型中完整实现了积分分离、微分对测量值、抗积分饱和等改进策略。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8E3260" w14:paraId="1B816EA4" w14:textId="77777777">
        <w:trPr>
          <w:jc w:val="center"/>
        </w:trPr>
        <w:tc>
          <w:tcPr>
            <w:tcW w:w="2929" w:type="dxa"/>
            <w:shd w:val="clear" w:color="auto" w:fill="D9E2F3"/>
          </w:tcPr>
          <w:p w14:paraId="517C080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性能指标</w:t>
            </w:r>
            <w:proofErr w:type="spellEnd"/>
          </w:p>
        </w:tc>
        <w:tc>
          <w:tcPr>
            <w:tcW w:w="2929" w:type="dxa"/>
            <w:shd w:val="clear" w:color="auto" w:fill="D9E2F3"/>
          </w:tcPr>
          <w:p w14:paraId="1E4DD23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仿真值</w:t>
            </w:r>
            <w:proofErr w:type="spellEnd"/>
          </w:p>
        </w:tc>
        <w:tc>
          <w:tcPr>
            <w:tcW w:w="2929" w:type="dxa"/>
            <w:shd w:val="clear" w:color="auto" w:fill="D9E2F3"/>
          </w:tcPr>
          <w:p w14:paraId="2A8716C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设计目标</w:t>
            </w:r>
            <w:proofErr w:type="spellEnd"/>
          </w:p>
        </w:tc>
      </w:tr>
      <w:tr w:rsidR="008E3260" w14:paraId="3707E779" w14:textId="77777777">
        <w:trPr>
          <w:jc w:val="center"/>
        </w:trPr>
        <w:tc>
          <w:tcPr>
            <w:tcW w:w="2929" w:type="dxa"/>
          </w:tcPr>
          <w:p w14:paraId="4F7E52B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超调量</w:t>
            </w:r>
            <w:proofErr w:type="spellEnd"/>
          </w:p>
        </w:tc>
        <w:tc>
          <w:tcPr>
            <w:tcW w:w="2929" w:type="dxa"/>
          </w:tcPr>
          <w:p w14:paraId="3C37CE6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lang w:eastAsia="zh-CN"/>
              </w:rPr>
              <w:t>6%</w:t>
            </w:r>
          </w:p>
        </w:tc>
        <w:tc>
          <w:tcPr>
            <w:tcW w:w="2929" w:type="dxa"/>
          </w:tcPr>
          <w:p w14:paraId="43F55D4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&lt; 20%</w:t>
            </w:r>
          </w:p>
        </w:tc>
      </w:tr>
      <w:tr w:rsidR="008E3260" w14:paraId="55D4B87B" w14:textId="77777777">
        <w:trPr>
          <w:jc w:val="center"/>
        </w:trPr>
        <w:tc>
          <w:tcPr>
            <w:tcW w:w="2929" w:type="dxa"/>
          </w:tcPr>
          <w:p w14:paraId="4547EAC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稳态误差</w:t>
            </w:r>
            <w:proofErr w:type="spellEnd"/>
          </w:p>
        </w:tc>
        <w:tc>
          <w:tcPr>
            <w:tcW w:w="2929" w:type="dxa"/>
          </w:tcPr>
          <w:p w14:paraId="73064AE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&lt; ±0.3℃</w:t>
            </w:r>
          </w:p>
        </w:tc>
        <w:tc>
          <w:tcPr>
            <w:tcW w:w="2929" w:type="dxa"/>
          </w:tcPr>
          <w:p w14:paraId="53754B4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±1℃</w:t>
            </w:r>
          </w:p>
        </w:tc>
      </w:tr>
      <w:tr w:rsidR="008E3260" w14:paraId="628F8BCD" w14:textId="77777777">
        <w:trPr>
          <w:jc w:val="center"/>
        </w:trPr>
        <w:tc>
          <w:tcPr>
            <w:tcW w:w="2929" w:type="dxa"/>
          </w:tcPr>
          <w:p w14:paraId="5CB6258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上升时间（</w:t>
            </w:r>
            <w:r>
              <w:rPr>
                <w:rFonts w:ascii="Times New Roman" w:hAnsi="Times New Roman" w:cs="Times New Roman"/>
                <w:sz w:val="21"/>
              </w:rPr>
              <w:t>10%~90%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929" w:type="dxa"/>
          </w:tcPr>
          <w:p w14:paraId="52CB1DB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~200s</w:t>
            </w:r>
          </w:p>
        </w:tc>
        <w:tc>
          <w:tcPr>
            <w:tcW w:w="2929" w:type="dxa"/>
          </w:tcPr>
          <w:p w14:paraId="553EBAC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8E3260" w14:paraId="07047440" w14:textId="77777777">
        <w:trPr>
          <w:jc w:val="center"/>
        </w:trPr>
        <w:tc>
          <w:tcPr>
            <w:tcW w:w="2929" w:type="dxa"/>
          </w:tcPr>
          <w:p w14:paraId="37F323D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调节时间（</w:t>
            </w:r>
            <w:r>
              <w:rPr>
                <w:rFonts w:ascii="Times New Roman" w:hAnsi="Times New Roman" w:cs="Times New Roman"/>
                <w:sz w:val="21"/>
              </w:rPr>
              <w:t>2%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929" w:type="dxa"/>
          </w:tcPr>
          <w:p w14:paraId="05B1FBC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~</w:t>
            </w:r>
            <w:r>
              <w:rPr>
                <w:rFonts w:ascii="Times New Roman" w:hAnsi="Times New Roman" w:cs="Times New Roman"/>
                <w:sz w:val="21"/>
                <w:lang w:eastAsia="zh-CN"/>
              </w:rPr>
              <w:t>400</w:t>
            </w:r>
            <w:r>
              <w:rPr>
                <w:rFonts w:ascii="Times New Roman" w:hAnsi="Times New Roman" w:cs="Times New Roman"/>
                <w:sz w:val="21"/>
              </w:rPr>
              <w:t>s</w:t>
            </w:r>
          </w:p>
        </w:tc>
        <w:tc>
          <w:tcPr>
            <w:tcW w:w="2929" w:type="dxa"/>
          </w:tcPr>
          <w:p w14:paraId="18155FA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8E3260" w14:paraId="575820F9" w14:textId="77777777">
        <w:trPr>
          <w:jc w:val="center"/>
        </w:trPr>
        <w:tc>
          <w:tcPr>
            <w:tcW w:w="2929" w:type="dxa"/>
          </w:tcPr>
          <w:p w14:paraId="50EC6D2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控制精度</w:t>
            </w:r>
            <w:proofErr w:type="spellEnd"/>
          </w:p>
        </w:tc>
        <w:tc>
          <w:tcPr>
            <w:tcW w:w="2929" w:type="dxa"/>
          </w:tcPr>
          <w:p w14:paraId="192449F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±0.</w:t>
            </w:r>
            <w:r>
              <w:rPr>
                <w:rFonts w:ascii="Times New Roman" w:hAnsi="Times New Roman" w:cs="Times New Roman"/>
                <w:sz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sz w:val="21"/>
              </w:rPr>
              <w:t>℃</w:t>
            </w:r>
          </w:p>
        </w:tc>
        <w:tc>
          <w:tcPr>
            <w:tcW w:w="2929" w:type="dxa"/>
          </w:tcPr>
          <w:p w14:paraId="20361F3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±1℃</w:t>
            </w:r>
          </w:p>
        </w:tc>
      </w:tr>
    </w:tbl>
    <w:p w14:paraId="6AF5DFCC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7597922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仿真结果表明：系统在启动阶段以全功率加热（</w:t>
      </w:r>
      <w:r>
        <w:rPr>
          <w:rFonts w:ascii="Times New Roman" w:hAnsi="Times New Roman" w:cs="Times New Roman"/>
          <w:lang w:eastAsia="zh-CN"/>
        </w:rPr>
        <w:t>100%</w:t>
      </w:r>
      <w:r>
        <w:rPr>
          <w:rFonts w:ascii="Times New Roman" w:hAnsi="Times New Roman" w:cs="Times New Roman"/>
          <w:lang w:eastAsia="zh-CN"/>
        </w:rPr>
        <w:t>），温度快速上升，接近设定值时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进入线性调节，最终稳定在</w:t>
      </w:r>
      <w:r>
        <w:rPr>
          <w:rFonts w:ascii="Times New Roman" w:hAnsi="Times New Roman" w:cs="Times New Roman"/>
          <w:lang w:eastAsia="zh-CN"/>
        </w:rPr>
        <w:t>37℃</w:t>
      </w:r>
      <w:r>
        <w:rPr>
          <w:rFonts w:ascii="Times New Roman" w:hAnsi="Times New Roman" w:cs="Times New Roman"/>
          <w:lang w:eastAsia="zh-CN"/>
        </w:rPr>
        <w:t>附近。超调量小于</w:t>
      </w:r>
      <w:r>
        <w:rPr>
          <w:rFonts w:ascii="Times New Roman" w:hAnsi="Times New Roman" w:cs="Times New Roman"/>
          <w:lang w:eastAsia="zh-CN"/>
        </w:rPr>
        <w:t>15%</w:t>
      </w:r>
      <w:r>
        <w:rPr>
          <w:rFonts w:ascii="Times New Roman" w:hAnsi="Times New Roman" w:cs="Times New Roman"/>
          <w:lang w:eastAsia="zh-CN"/>
        </w:rPr>
        <w:t>（优于</w:t>
      </w:r>
      <w:r>
        <w:rPr>
          <w:rFonts w:ascii="Times New Roman" w:hAnsi="Times New Roman" w:cs="Times New Roman"/>
          <w:lang w:eastAsia="zh-CN"/>
        </w:rPr>
        <w:t>20%</w:t>
      </w:r>
      <w:r>
        <w:rPr>
          <w:rFonts w:ascii="Times New Roman" w:hAnsi="Times New Roman" w:cs="Times New Roman"/>
          <w:lang w:eastAsia="zh-CN"/>
        </w:rPr>
        <w:t>的指标要求），稳态误差小于</w:t>
      </w:r>
      <w:r>
        <w:rPr>
          <w:rFonts w:ascii="Times New Roman" w:hAnsi="Times New Roman" w:cs="Times New Roman"/>
          <w:lang w:eastAsia="zh-CN"/>
        </w:rPr>
        <w:t>±0.3℃</w:t>
      </w:r>
      <w:r>
        <w:rPr>
          <w:rFonts w:ascii="Times New Roman" w:hAnsi="Times New Roman" w:cs="Times New Roman"/>
          <w:lang w:eastAsia="zh-CN"/>
        </w:rPr>
        <w:t>（优于</w:t>
      </w:r>
      <w:r>
        <w:rPr>
          <w:rFonts w:ascii="Times New Roman" w:hAnsi="Times New Roman" w:cs="Times New Roman"/>
          <w:lang w:eastAsia="zh-CN"/>
        </w:rPr>
        <w:t>±1℃</w:t>
      </w:r>
      <w:r>
        <w:rPr>
          <w:rFonts w:ascii="Times New Roman" w:hAnsi="Times New Roman" w:cs="Times New Roman"/>
          <w:lang w:eastAsia="zh-CN"/>
        </w:rPr>
        <w:t>的指标要求），验证了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参数设计的合理性。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控制输出平滑，频繁换向次数少，有利于保护执行机构和延长设备寿命。</w:t>
      </w:r>
    </w:p>
    <w:p w14:paraId="52CF353D" w14:textId="77777777" w:rsidR="008E3260" w:rsidRDefault="00000000">
      <w:pPr>
        <w:pStyle w:val="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t xml:space="preserve">6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t>系统调试与测试</w:t>
      </w:r>
    </w:p>
    <w:p w14:paraId="723A5939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6.1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硬件调试</w:t>
      </w:r>
    </w:p>
    <w:p w14:paraId="437DC768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硬件</w:t>
      </w:r>
      <w:proofErr w:type="gramStart"/>
      <w:r>
        <w:rPr>
          <w:rFonts w:ascii="Times New Roman" w:hAnsi="Times New Roman" w:cs="Times New Roman"/>
          <w:lang w:eastAsia="zh-CN"/>
        </w:rPr>
        <w:t>调试按</w:t>
      </w:r>
      <w:proofErr w:type="gramEnd"/>
      <w:r>
        <w:rPr>
          <w:rFonts w:ascii="Times New Roman" w:hAnsi="Times New Roman" w:cs="Times New Roman"/>
          <w:lang w:eastAsia="zh-CN"/>
        </w:rPr>
        <w:t>以下步骤进行：</w:t>
      </w:r>
    </w:p>
    <w:p w14:paraId="4B57C99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）电源检测：用万用表测量</w:t>
      </w:r>
      <w:r>
        <w:rPr>
          <w:rFonts w:ascii="Times New Roman" w:hAnsi="Times New Roman" w:cs="Times New Roman"/>
          <w:lang w:eastAsia="zh-CN"/>
        </w:rPr>
        <w:t>12V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5V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3.3V</w:t>
      </w:r>
      <w:r>
        <w:rPr>
          <w:rFonts w:ascii="Times New Roman" w:hAnsi="Times New Roman" w:cs="Times New Roman"/>
          <w:lang w:eastAsia="zh-CN"/>
        </w:rPr>
        <w:t>电压，确认各电源</w:t>
      </w:r>
      <w:proofErr w:type="gramStart"/>
      <w:r>
        <w:rPr>
          <w:rFonts w:ascii="Times New Roman" w:hAnsi="Times New Roman" w:cs="Times New Roman"/>
          <w:lang w:eastAsia="zh-CN"/>
        </w:rPr>
        <w:t>域正常</w:t>
      </w:r>
      <w:proofErr w:type="gramEnd"/>
      <w:r>
        <w:rPr>
          <w:rFonts w:ascii="Times New Roman" w:hAnsi="Times New Roman" w:cs="Times New Roman"/>
          <w:lang w:eastAsia="zh-CN"/>
        </w:rPr>
        <w:t>输出。</w:t>
      </w:r>
    </w:p>
    <w:p w14:paraId="01DE1D9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）最小系统测试：使用</w:t>
      </w:r>
      <w:proofErr w:type="spellStart"/>
      <w:r>
        <w:rPr>
          <w:rFonts w:ascii="Times New Roman" w:hAnsi="Times New Roman" w:cs="Times New Roman"/>
          <w:lang w:eastAsia="zh-CN"/>
        </w:rPr>
        <w:t>Keil+ST-Link</w:t>
      </w:r>
      <w:proofErr w:type="spellEnd"/>
      <w:r>
        <w:rPr>
          <w:rFonts w:ascii="Times New Roman" w:hAnsi="Times New Roman" w:cs="Times New Roman"/>
          <w:lang w:eastAsia="zh-CN"/>
        </w:rPr>
        <w:t>下载程序，确认</w:t>
      </w:r>
      <w:r>
        <w:rPr>
          <w:rFonts w:ascii="Times New Roman" w:hAnsi="Times New Roman" w:cs="Times New Roman"/>
          <w:lang w:eastAsia="zh-CN"/>
        </w:rPr>
        <w:t>SWD</w:t>
      </w:r>
      <w:r>
        <w:rPr>
          <w:rFonts w:ascii="Times New Roman" w:hAnsi="Times New Roman" w:cs="Times New Roman"/>
          <w:lang w:eastAsia="zh-CN"/>
        </w:rPr>
        <w:t>通信正常，</w:t>
      </w:r>
      <w:r>
        <w:rPr>
          <w:rFonts w:ascii="Times New Roman" w:hAnsi="Times New Roman" w:cs="Times New Roman"/>
          <w:lang w:eastAsia="zh-CN"/>
        </w:rPr>
        <w:t>LED</w:t>
      </w:r>
      <w:r>
        <w:rPr>
          <w:rFonts w:ascii="Times New Roman" w:hAnsi="Times New Roman" w:cs="Times New Roman"/>
          <w:lang w:eastAsia="zh-CN"/>
        </w:rPr>
        <w:t>指示运行状态。</w:t>
      </w:r>
    </w:p>
    <w:p w14:paraId="412130D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测试：通过串口输出温度值，与标准温度计读数对比，验证测温精度。</w:t>
      </w:r>
    </w:p>
    <w:p w14:paraId="315BC143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显示测试：观察启动画面和实时数据是否正常显示，检查</w:t>
      </w:r>
      <w:r>
        <w:rPr>
          <w:rFonts w:ascii="Times New Roman" w:hAnsi="Times New Roman" w:cs="Times New Roman"/>
          <w:lang w:eastAsia="zh-CN"/>
        </w:rPr>
        <w:t>I2C</w:t>
      </w:r>
      <w:r>
        <w:rPr>
          <w:rFonts w:ascii="Times New Roman" w:hAnsi="Times New Roman" w:cs="Times New Roman"/>
          <w:lang w:eastAsia="zh-CN"/>
        </w:rPr>
        <w:t>通信稳定性。</w:t>
      </w:r>
    </w:p>
    <w:p w14:paraId="2811FC4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）按键测试：</w:t>
      </w:r>
      <w:proofErr w:type="gramStart"/>
      <w:r>
        <w:rPr>
          <w:rFonts w:ascii="Times New Roman" w:hAnsi="Times New Roman" w:cs="Times New Roman"/>
          <w:lang w:eastAsia="zh-CN"/>
        </w:rPr>
        <w:t>逐键按下</w:t>
      </w:r>
      <w:proofErr w:type="gramEnd"/>
      <w:r>
        <w:rPr>
          <w:rFonts w:ascii="Times New Roman" w:hAnsi="Times New Roman" w:cs="Times New Roman"/>
          <w:lang w:eastAsia="zh-CN"/>
        </w:rPr>
        <w:t>，确认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显示对应按键值，验证</w:t>
      </w:r>
      <w:r>
        <w:rPr>
          <w:rFonts w:ascii="Times New Roman" w:hAnsi="Times New Roman" w:cs="Times New Roman"/>
          <w:lang w:eastAsia="zh-CN"/>
        </w:rPr>
        <w:t>50ms</w:t>
      </w:r>
      <w:proofErr w:type="gramStart"/>
      <w:r>
        <w:rPr>
          <w:rFonts w:ascii="Times New Roman" w:hAnsi="Times New Roman" w:cs="Times New Roman"/>
          <w:lang w:eastAsia="zh-CN"/>
        </w:rPr>
        <w:t>去抖效果</w:t>
      </w:r>
      <w:proofErr w:type="gramEnd"/>
      <w:r>
        <w:rPr>
          <w:rFonts w:ascii="Times New Roman" w:hAnsi="Times New Roman" w:cs="Times New Roman"/>
          <w:lang w:eastAsia="zh-CN"/>
        </w:rPr>
        <w:t>。</w:t>
      </w:r>
    </w:p>
    <w:p w14:paraId="55093BCA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输出测试：用示波器观察</w:t>
      </w:r>
      <w:r>
        <w:rPr>
          <w:rFonts w:ascii="Times New Roman" w:hAnsi="Times New Roman" w:cs="Times New Roman"/>
          <w:lang w:eastAsia="zh-CN"/>
        </w:rPr>
        <w:t>PA6/PA7</w:t>
      </w:r>
      <w:r>
        <w:rPr>
          <w:rFonts w:ascii="Times New Roman" w:hAnsi="Times New Roman" w:cs="Times New Roman"/>
          <w:lang w:eastAsia="zh-CN"/>
        </w:rPr>
        <w:t>引脚</w:t>
      </w:r>
      <w:r>
        <w:rPr>
          <w:rFonts w:ascii="Times New Roman" w:hAnsi="Times New Roman" w:cs="Times New Roman"/>
          <w:lang w:eastAsia="zh-CN"/>
        </w:rPr>
        <w:t>PWM</w:t>
      </w:r>
      <w:r>
        <w:rPr>
          <w:rFonts w:ascii="Times New Roman" w:hAnsi="Times New Roman" w:cs="Times New Roman"/>
          <w:lang w:eastAsia="zh-CN"/>
        </w:rPr>
        <w:t>波形，确认频率</w:t>
      </w:r>
      <w:r>
        <w:rPr>
          <w:rFonts w:ascii="Times New Roman" w:hAnsi="Times New Roman" w:cs="Times New Roman"/>
          <w:lang w:eastAsia="zh-CN"/>
        </w:rPr>
        <w:t>10kHz±5%</w:t>
      </w:r>
      <w:r>
        <w:rPr>
          <w:rFonts w:ascii="Times New Roman" w:hAnsi="Times New Roman" w:cs="Times New Roman"/>
          <w:lang w:eastAsia="zh-CN"/>
        </w:rPr>
        <w:t>。</w:t>
      </w:r>
    </w:p>
    <w:p w14:paraId="5E478D1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7</w:t>
      </w:r>
      <w:r>
        <w:rPr>
          <w:rFonts w:ascii="Times New Roman" w:hAnsi="Times New Roman" w:cs="Times New Roman"/>
          <w:lang w:eastAsia="zh-CN"/>
        </w:rPr>
        <w:t>）加热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制冷测试：设定温度值，用手触摸加热片和</w:t>
      </w:r>
      <w:r>
        <w:rPr>
          <w:rFonts w:ascii="Times New Roman" w:hAnsi="Times New Roman" w:cs="Times New Roman"/>
          <w:lang w:eastAsia="zh-CN"/>
        </w:rPr>
        <w:t>TEC</w:t>
      </w:r>
      <w:r>
        <w:rPr>
          <w:rFonts w:ascii="Times New Roman" w:hAnsi="Times New Roman" w:cs="Times New Roman"/>
          <w:lang w:eastAsia="zh-CN"/>
        </w:rPr>
        <w:t>冷热面，确认工作状态正常。</w:t>
      </w:r>
    </w:p>
    <w:p w14:paraId="79FCD451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>）串口通信测试：连接</w:t>
      </w:r>
      <w:r>
        <w:rPr>
          <w:rFonts w:ascii="Times New Roman" w:hAnsi="Times New Roman" w:cs="Times New Roman"/>
          <w:lang w:eastAsia="zh-CN"/>
        </w:rPr>
        <w:t>PC</w:t>
      </w:r>
      <w:r>
        <w:rPr>
          <w:rFonts w:ascii="Times New Roman" w:hAnsi="Times New Roman" w:cs="Times New Roman"/>
          <w:lang w:eastAsia="zh-CN"/>
        </w:rPr>
        <w:t>串口助手，查看每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秒的数据上报，发送</w:t>
      </w:r>
      <w:r>
        <w:rPr>
          <w:rFonts w:ascii="Times New Roman" w:hAnsi="Times New Roman" w:cs="Times New Roman"/>
          <w:lang w:eastAsia="zh-CN"/>
        </w:rPr>
        <w:t>SET/STOP/STATUS</w:t>
      </w:r>
      <w:r>
        <w:rPr>
          <w:rFonts w:ascii="Times New Roman" w:hAnsi="Times New Roman" w:cs="Times New Roman"/>
          <w:lang w:eastAsia="zh-CN"/>
        </w:rPr>
        <w:t>命令验证远程控制。（</w:t>
      </w:r>
      <w:r>
        <w:rPr>
          <w:rFonts w:ascii="Times New Roman" w:hAnsi="Times New Roman" w:cs="Times New Roman"/>
          <w:lang w:eastAsia="zh-CN"/>
        </w:rPr>
        <w:t>9</w:t>
      </w:r>
      <w:r>
        <w:rPr>
          <w:rFonts w:ascii="Times New Roman" w:hAnsi="Times New Roman" w:cs="Times New Roman"/>
          <w:lang w:eastAsia="zh-CN"/>
        </w:rPr>
        <w:t>）上位机联调：启动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/>
          <w:lang w:eastAsia="zh-CN"/>
        </w:rPr>
        <w:t>上位机监控程序，连接串口，验证实时曲线绘制、数值显示、参数设定、传递函数辨识和数据导出等功能是否正常。</w:t>
      </w:r>
    </w:p>
    <w:p w14:paraId="736A1844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  <w:t xml:space="preserve">6.2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</w:rPr>
        <w:t>软件调试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8E3260" w14:paraId="12A303CB" w14:textId="77777777">
        <w:trPr>
          <w:jc w:val="center"/>
        </w:trPr>
        <w:tc>
          <w:tcPr>
            <w:tcW w:w="2929" w:type="dxa"/>
            <w:shd w:val="clear" w:color="auto" w:fill="D9E2F3"/>
          </w:tcPr>
          <w:p w14:paraId="4831D7D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调试项</w:t>
            </w:r>
            <w:proofErr w:type="spellEnd"/>
          </w:p>
        </w:tc>
        <w:tc>
          <w:tcPr>
            <w:tcW w:w="2929" w:type="dxa"/>
            <w:shd w:val="clear" w:color="auto" w:fill="D9E2F3"/>
          </w:tcPr>
          <w:p w14:paraId="3B317B8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方法</w:t>
            </w:r>
            <w:proofErr w:type="spellEnd"/>
          </w:p>
        </w:tc>
        <w:tc>
          <w:tcPr>
            <w:tcW w:w="2929" w:type="dxa"/>
            <w:shd w:val="clear" w:color="auto" w:fill="D9E2F3"/>
          </w:tcPr>
          <w:p w14:paraId="745C43D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</w:rPr>
              <w:t>预期结果</w:t>
            </w:r>
            <w:proofErr w:type="spellEnd"/>
          </w:p>
        </w:tc>
      </w:tr>
      <w:tr w:rsidR="008E3260" w14:paraId="6D52EE53" w14:textId="77777777">
        <w:trPr>
          <w:jc w:val="center"/>
        </w:trPr>
        <w:tc>
          <w:tcPr>
            <w:tcW w:w="2929" w:type="dxa"/>
          </w:tcPr>
          <w:p w14:paraId="12D54C4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PWM</w:t>
            </w:r>
            <w:r>
              <w:rPr>
                <w:rFonts w:ascii="Times New Roman" w:hAnsi="Times New Roman" w:cs="Times New Roman"/>
                <w:sz w:val="21"/>
              </w:rPr>
              <w:t>频率</w:t>
            </w:r>
            <w:proofErr w:type="spellEnd"/>
          </w:p>
        </w:tc>
        <w:tc>
          <w:tcPr>
            <w:tcW w:w="2929" w:type="dxa"/>
          </w:tcPr>
          <w:p w14:paraId="1BDB145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示波器测</w:t>
            </w:r>
            <w:r>
              <w:rPr>
                <w:rFonts w:ascii="Times New Roman" w:hAnsi="Times New Roman" w:cs="Times New Roman"/>
                <w:sz w:val="21"/>
              </w:rPr>
              <w:t>PA6</w:t>
            </w:r>
          </w:p>
        </w:tc>
        <w:tc>
          <w:tcPr>
            <w:tcW w:w="2929" w:type="dxa"/>
          </w:tcPr>
          <w:p w14:paraId="3EA8D07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10kHz ±5%</w:t>
            </w:r>
          </w:p>
        </w:tc>
      </w:tr>
      <w:tr w:rsidR="008E3260" w14:paraId="10F0385E" w14:textId="77777777">
        <w:trPr>
          <w:jc w:val="center"/>
        </w:trPr>
        <w:tc>
          <w:tcPr>
            <w:tcW w:w="2929" w:type="dxa"/>
          </w:tcPr>
          <w:p w14:paraId="218DD8B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控制周期</w:t>
            </w:r>
            <w:proofErr w:type="spellEnd"/>
          </w:p>
        </w:tc>
        <w:tc>
          <w:tcPr>
            <w:tcW w:w="2929" w:type="dxa"/>
          </w:tcPr>
          <w:p w14:paraId="59BFDA5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GPIO</w:t>
            </w:r>
            <w:r>
              <w:rPr>
                <w:rFonts w:ascii="Times New Roman" w:hAnsi="Times New Roman" w:cs="Times New Roman"/>
                <w:sz w:val="21"/>
              </w:rPr>
              <w:t>翻转测时间</w:t>
            </w:r>
            <w:proofErr w:type="spellEnd"/>
          </w:p>
        </w:tc>
        <w:tc>
          <w:tcPr>
            <w:tcW w:w="2929" w:type="dxa"/>
          </w:tcPr>
          <w:p w14:paraId="3028311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200ms ±1ms</w:t>
            </w:r>
          </w:p>
        </w:tc>
      </w:tr>
      <w:tr w:rsidR="008E3260" w14:paraId="4319F805" w14:textId="77777777">
        <w:trPr>
          <w:jc w:val="center"/>
        </w:trPr>
        <w:tc>
          <w:tcPr>
            <w:tcW w:w="2929" w:type="dxa"/>
          </w:tcPr>
          <w:p w14:paraId="6AAF2F0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温度采集</w:t>
            </w:r>
            <w:proofErr w:type="spellEnd"/>
          </w:p>
        </w:tc>
        <w:tc>
          <w:tcPr>
            <w:tcW w:w="2929" w:type="dxa"/>
          </w:tcPr>
          <w:p w14:paraId="5DAC51A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对比标准温度计</w:t>
            </w:r>
            <w:proofErr w:type="spellEnd"/>
          </w:p>
        </w:tc>
        <w:tc>
          <w:tcPr>
            <w:tcW w:w="2929" w:type="dxa"/>
          </w:tcPr>
          <w:p w14:paraId="36C51DE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误差</w:t>
            </w:r>
            <w:proofErr w:type="spellEnd"/>
            <w:r>
              <w:rPr>
                <w:rFonts w:ascii="Times New Roman" w:hAnsi="Times New Roman" w:cs="Times New Roman"/>
                <w:sz w:val="21"/>
              </w:rPr>
              <w:t xml:space="preserve"> ≤ 0.5℃</w:t>
            </w:r>
          </w:p>
        </w:tc>
      </w:tr>
      <w:tr w:rsidR="008E3260" w14:paraId="11A438C5" w14:textId="77777777">
        <w:trPr>
          <w:jc w:val="center"/>
        </w:trPr>
        <w:tc>
          <w:tcPr>
            <w:tcW w:w="2929" w:type="dxa"/>
          </w:tcPr>
          <w:p w14:paraId="564CB95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PID</w:t>
            </w:r>
            <w:r>
              <w:rPr>
                <w:rFonts w:ascii="Times New Roman" w:hAnsi="Times New Roman" w:cs="Times New Roman"/>
                <w:sz w:val="21"/>
              </w:rPr>
              <w:t>控制</w:t>
            </w:r>
            <w:proofErr w:type="spellEnd"/>
          </w:p>
        </w:tc>
        <w:tc>
          <w:tcPr>
            <w:tcW w:w="2929" w:type="dxa"/>
          </w:tcPr>
          <w:p w14:paraId="58705E6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记录温度曲线</w:t>
            </w:r>
            <w:proofErr w:type="spellEnd"/>
          </w:p>
        </w:tc>
        <w:tc>
          <w:tcPr>
            <w:tcW w:w="2929" w:type="dxa"/>
          </w:tcPr>
          <w:p w14:paraId="69E1AC8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超调</w:t>
            </w:r>
            <w:proofErr w:type="spellEnd"/>
            <w:r>
              <w:rPr>
                <w:rFonts w:ascii="Times New Roman" w:hAnsi="Times New Roman" w:cs="Times New Roman"/>
                <w:sz w:val="21"/>
              </w:rPr>
              <w:t xml:space="preserve">&lt;20%, </w:t>
            </w:r>
            <w:proofErr w:type="spellStart"/>
            <w:r>
              <w:rPr>
                <w:rFonts w:ascii="Times New Roman" w:hAnsi="Times New Roman" w:cs="Times New Roman"/>
                <w:sz w:val="21"/>
              </w:rPr>
              <w:t>稳态误差</w:t>
            </w:r>
            <w:proofErr w:type="spellEnd"/>
            <w:r>
              <w:rPr>
                <w:rFonts w:ascii="Times New Roman" w:hAnsi="Times New Roman" w:cs="Times New Roman"/>
                <w:sz w:val="21"/>
              </w:rPr>
              <w:t>&lt;1℃</w:t>
            </w:r>
          </w:p>
        </w:tc>
      </w:tr>
      <w:tr w:rsidR="008E3260" w14:paraId="085C2B45" w14:textId="77777777">
        <w:trPr>
          <w:jc w:val="center"/>
        </w:trPr>
        <w:tc>
          <w:tcPr>
            <w:tcW w:w="2929" w:type="dxa"/>
          </w:tcPr>
          <w:p w14:paraId="642297D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串口通信</w:t>
            </w:r>
            <w:proofErr w:type="spellEnd"/>
          </w:p>
        </w:tc>
        <w:tc>
          <w:tcPr>
            <w:tcW w:w="2929" w:type="dxa"/>
          </w:tcPr>
          <w:p w14:paraId="1E28B8E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串口助手查看</w:t>
            </w:r>
            <w:proofErr w:type="spellEnd"/>
          </w:p>
        </w:tc>
        <w:tc>
          <w:tcPr>
            <w:tcW w:w="2929" w:type="dxa"/>
          </w:tcPr>
          <w:p w14:paraId="1B4A319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每秒一行状态数据</w:t>
            </w:r>
            <w:proofErr w:type="spellEnd"/>
          </w:p>
        </w:tc>
      </w:tr>
      <w:tr w:rsidR="008E3260" w14:paraId="329AF050" w14:textId="77777777">
        <w:trPr>
          <w:jc w:val="center"/>
        </w:trPr>
        <w:tc>
          <w:tcPr>
            <w:tcW w:w="2929" w:type="dxa"/>
          </w:tcPr>
          <w:p w14:paraId="52F4B44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键盘响应</w:t>
            </w:r>
            <w:proofErr w:type="spellEnd"/>
          </w:p>
        </w:tc>
        <w:tc>
          <w:tcPr>
            <w:tcW w:w="2929" w:type="dxa"/>
          </w:tcPr>
          <w:p w14:paraId="10B418A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</w:rPr>
              <w:t>逐键测试</w:t>
            </w:r>
            <w:proofErr w:type="spellEnd"/>
          </w:p>
        </w:tc>
        <w:tc>
          <w:tcPr>
            <w:tcW w:w="2929" w:type="dxa"/>
          </w:tcPr>
          <w:p w14:paraId="6823706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lang w:eastAsia="zh-CN"/>
              </w:rPr>
              <w:t>按键识别准确，无抖动</w:t>
            </w:r>
          </w:p>
        </w:tc>
      </w:tr>
    </w:tbl>
    <w:p w14:paraId="7D01F3F1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p w14:paraId="4EF85E4F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6.3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系统联调与结果分析</w:t>
      </w:r>
    </w:p>
    <w:p w14:paraId="2946DCF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在软硬件分别调试通过后，进行系统联调。将温度传感器置于培养箱内，设定目标温度</w:t>
      </w:r>
      <w:r>
        <w:rPr>
          <w:rFonts w:ascii="Times New Roman" w:hAnsi="Times New Roman" w:cs="Times New Roman"/>
          <w:lang w:eastAsia="zh-CN"/>
        </w:rPr>
        <w:t>37℃</w:t>
      </w:r>
      <w:r>
        <w:rPr>
          <w:rFonts w:ascii="Times New Roman" w:hAnsi="Times New Roman" w:cs="Times New Roman"/>
          <w:lang w:eastAsia="zh-CN"/>
        </w:rPr>
        <w:t>，记录温度变化过程。系统从室温</w:t>
      </w:r>
      <w:r>
        <w:rPr>
          <w:rFonts w:ascii="Times New Roman" w:hAnsi="Times New Roman" w:cs="Times New Roman"/>
          <w:lang w:eastAsia="zh-CN"/>
        </w:rPr>
        <w:t>25℃</w:t>
      </w:r>
      <w:r>
        <w:rPr>
          <w:rFonts w:ascii="Times New Roman" w:hAnsi="Times New Roman" w:cs="Times New Roman"/>
          <w:lang w:eastAsia="zh-CN"/>
        </w:rPr>
        <w:t>开始升温，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控制器以全功率加热启动，当温度接近</w:t>
      </w:r>
      <w:r>
        <w:rPr>
          <w:rFonts w:ascii="Times New Roman" w:hAnsi="Times New Roman" w:cs="Times New Roman"/>
          <w:lang w:eastAsia="zh-CN"/>
        </w:rPr>
        <w:t>37℃</w:t>
      </w:r>
      <w:r>
        <w:rPr>
          <w:rFonts w:ascii="Times New Roman" w:hAnsi="Times New Roman" w:cs="Times New Roman"/>
          <w:lang w:eastAsia="zh-CN"/>
        </w:rPr>
        <w:t>时自动降低加热功率，最终稳定在</w:t>
      </w:r>
      <w:r>
        <w:rPr>
          <w:rFonts w:ascii="Times New Roman" w:hAnsi="Times New Roman" w:cs="Times New Roman"/>
          <w:lang w:eastAsia="zh-CN"/>
        </w:rPr>
        <w:t>37.0±0.5℃</w:t>
      </w:r>
      <w:r>
        <w:rPr>
          <w:rFonts w:ascii="Times New Roman" w:hAnsi="Times New Roman" w:cs="Times New Roman"/>
          <w:lang w:eastAsia="zh-CN"/>
        </w:rPr>
        <w:t>范围内，控温精度满足</w:t>
      </w:r>
      <w:r>
        <w:rPr>
          <w:rFonts w:ascii="Times New Roman" w:hAnsi="Times New Roman" w:cs="Times New Roman"/>
          <w:lang w:eastAsia="zh-CN"/>
        </w:rPr>
        <w:t>±1℃</w:t>
      </w:r>
      <w:r>
        <w:rPr>
          <w:rFonts w:ascii="Times New Roman" w:hAnsi="Times New Roman" w:cs="Times New Roman"/>
          <w:lang w:eastAsia="zh-CN"/>
        </w:rPr>
        <w:t>的设计指标。超调量约为</w:t>
      </w:r>
      <w:r>
        <w:rPr>
          <w:rFonts w:ascii="Times New Roman" w:hAnsi="Times New Roman" w:cs="Times New Roman"/>
          <w:lang w:eastAsia="zh-CN"/>
        </w:rPr>
        <w:t>12%</w:t>
      </w:r>
      <w:r>
        <w:rPr>
          <w:rFonts w:ascii="Times New Roman" w:hAnsi="Times New Roman" w:cs="Times New Roman"/>
          <w:lang w:eastAsia="zh-CN"/>
        </w:rPr>
        <w:t>，小于</w:t>
      </w:r>
      <w:r>
        <w:rPr>
          <w:rFonts w:ascii="Times New Roman" w:hAnsi="Times New Roman" w:cs="Times New Roman"/>
          <w:lang w:eastAsia="zh-CN"/>
        </w:rPr>
        <w:t>20%</w:t>
      </w:r>
      <w:r>
        <w:rPr>
          <w:rFonts w:ascii="Times New Roman" w:hAnsi="Times New Roman" w:cs="Times New Roman"/>
          <w:lang w:eastAsia="zh-CN"/>
        </w:rPr>
        <w:t>的指标要求。系统连续运行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小时，温度波动范围不超过</w:t>
      </w:r>
      <w:r>
        <w:rPr>
          <w:rFonts w:ascii="Times New Roman" w:hAnsi="Times New Roman" w:cs="Times New Roman"/>
          <w:lang w:eastAsia="zh-CN"/>
        </w:rPr>
        <w:t>±0.5℃</w:t>
      </w:r>
      <w:r>
        <w:rPr>
          <w:rFonts w:ascii="Times New Roman" w:hAnsi="Times New Roman" w:cs="Times New Roman"/>
          <w:lang w:eastAsia="zh-CN"/>
        </w:rPr>
        <w:t>，表现出良好的稳定性和可靠性。上位机串口通信功能正常，可实时查看运行数据，远程设定温度和启停控制均响应正确。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/>
          <w:lang w:eastAsia="zh-CN"/>
        </w:rPr>
        <w:t>上位机监控程序运行正常，实时曲线绘制流畅，在线传递函数辨识结果与</w:t>
      </w:r>
      <w:r>
        <w:rPr>
          <w:rFonts w:ascii="Times New Roman" w:hAnsi="Times New Roman" w:cs="Times New Roman"/>
          <w:lang w:eastAsia="zh-CN"/>
        </w:rPr>
        <w:t>MATLAB</w:t>
      </w:r>
      <w:r>
        <w:rPr>
          <w:rFonts w:ascii="Times New Roman" w:hAnsi="Times New Roman" w:cs="Times New Roman"/>
          <w:lang w:eastAsia="zh-CN"/>
        </w:rPr>
        <w:t>辨识结果基本一致（</w:t>
      </w:r>
      <w:r>
        <w:rPr>
          <w:rFonts w:ascii="Times New Roman" w:hAnsi="Times New Roman" w:cs="Times New Roman"/>
          <w:lang w:eastAsia="zh-CN"/>
        </w:rPr>
        <w:t>T₁≈225s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/>
        </w:rPr>
        <w:t>τ</w:t>
      </w:r>
      <w:r>
        <w:rPr>
          <w:rFonts w:ascii="Times New Roman" w:hAnsi="Times New Roman" w:cs="Times New Roman"/>
          <w:lang w:eastAsia="zh-CN"/>
        </w:rPr>
        <w:t>≈62s</w:t>
      </w:r>
      <w:r>
        <w:rPr>
          <w:rFonts w:ascii="Times New Roman" w:hAnsi="Times New Roman" w:cs="Times New Roman"/>
          <w:lang w:eastAsia="zh-CN"/>
        </w:rPr>
        <w:t>），验证了上位机辨识算法的正确性。</w:t>
      </w:r>
    </w:p>
    <w:p w14:paraId="1E9872AF" w14:textId="77777777" w:rsidR="008E3260" w:rsidRDefault="00000000">
      <w:pPr>
        <w:jc w:val="both"/>
        <w:rPr>
          <w:rFonts w:ascii="Times New Roman" w:eastAsia="黑体" w:hAnsi="Times New Roman" w:cs="Times New Roman"/>
          <w:sz w:val="28"/>
          <w:szCs w:val="28"/>
          <w:lang w:eastAsia="zh-CN"/>
        </w:rPr>
      </w:pPr>
      <w:r>
        <w:rPr>
          <w:rFonts w:ascii="Times New Roman" w:eastAsia="黑体" w:hAnsi="Times New Roman" w:cs="Times New Roman"/>
          <w:sz w:val="28"/>
          <w:szCs w:val="28"/>
          <w:lang w:eastAsia="zh-CN"/>
        </w:rPr>
        <w:t xml:space="preserve">7 </w:t>
      </w:r>
      <w:r>
        <w:rPr>
          <w:rFonts w:ascii="Times New Roman" w:eastAsia="黑体" w:hAnsi="Times New Roman" w:cs="Times New Roman"/>
          <w:sz w:val="28"/>
          <w:szCs w:val="28"/>
          <w:lang w:eastAsia="zh-CN"/>
        </w:rPr>
        <w:t>总结与展望</w:t>
      </w:r>
    </w:p>
    <w:p w14:paraId="597473D2" w14:textId="77777777" w:rsidR="008E3260" w:rsidRDefault="00000000">
      <w:pPr>
        <w:pStyle w:val="21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lastRenderedPageBreak/>
        <w:t xml:space="preserve">7.1 </w:t>
      </w:r>
      <w:r>
        <w:rPr>
          <w:rFonts w:ascii="Times New Roman" w:eastAsia="黑体" w:hAnsi="Times New Roman" w:cs="Times New Roman"/>
          <w:b w:val="0"/>
          <w:bCs w:val="0"/>
          <w:color w:val="000000" w:themeColor="text1"/>
          <w:sz w:val="24"/>
          <w:szCs w:val="24"/>
          <w:lang w:eastAsia="zh-CN"/>
        </w:rPr>
        <w:t>工作总结</w:t>
      </w:r>
    </w:p>
    <w:p w14:paraId="638C2DBB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本文设计并实现了基于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的生化培养箱温度控制系统，完成了课程设计的全部任务要求。主要工作成果总结如下：</w:t>
      </w:r>
    </w:p>
    <w:p w14:paraId="13C35519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）完成系统总体方案设计。采用</w:t>
      </w:r>
      <w:r>
        <w:rPr>
          <w:rFonts w:ascii="Times New Roman" w:hAnsi="Times New Roman" w:cs="Times New Roman"/>
          <w:lang w:eastAsia="zh-CN"/>
        </w:rPr>
        <w:t>STM32F103C8T6</w:t>
      </w:r>
      <w:r>
        <w:rPr>
          <w:rFonts w:ascii="Times New Roman" w:hAnsi="Times New Roman" w:cs="Times New Roman"/>
          <w:lang w:eastAsia="zh-CN"/>
        </w:rPr>
        <w:t>为核心控制芯片，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为温度传感器，</w:t>
      </w:r>
      <w:r>
        <w:rPr>
          <w:rFonts w:ascii="Times New Roman" w:hAnsi="Times New Roman" w:cs="Times New Roman"/>
          <w:lang w:eastAsia="zh-CN"/>
        </w:rPr>
        <w:t>BTS7960</w:t>
      </w:r>
      <w:r>
        <w:rPr>
          <w:rFonts w:ascii="Times New Roman" w:hAnsi="Times New Roman" w:cs="Times New Roman"/>
          <w:lang w:eastAsia="zh-CN"/>
        </w:rPr>
        <w:t>驱动加热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制冷负载，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为显示终端，</w:t>
      </w:r>
      <w:r>
        <w:rPr>
          <w:rFonts w:ascii="Times New Roman" w:hAnsi="Times New Roman" w:cs="Times New Roman"/>
          <w:lang w:eastAsia="zh-CN"/>
        </w:rPr>
        <w:t>4×3</w:t>
      </w:r>
      <w:r>
        <w:rPr>
          <w:rFonts w:ascii="Times New Roman" w:hAnsi="Times New Roman" w:cs="Times New Roman"/>
          <w:lang w:eastAsia="zh-CN"/>
        </w:rPr>
        <w:t>矩阵键盘为输入设备，搭建了完整的功能架构。</w:t>
      </w:r>
    </w:p>
    <w:p w14:paraId="47A464B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）完成硬件电路设计。设计了核心控制器电路、温度检测电路、</w:t>
      </w:r>
      <w:r>
        <w:rPr>
          <w:rFonts w:ascii="Times New Roman" w:hAnsi="Times New Roman" w:cs="Times New Roman"/>
          <w:lang w:eastAsia="zh-CN"/>
        </w:rPr>
        <w:t>H</w:t>
      </w:r>
      <w:r>
        <w:rPr>
          <w:rFonts w:ascii="Times New Roman" w:hAnsi="Times New Roman" w:cs="Times New Roman"/>
          <w:lang w:eastAsia="zh-CN"/>
        </w:rPr>
        <w:t>桥驱动电路、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显示电路、矩阵键盘电路、串口通信电路和电源电路，各模块协同工作良好。</w:t>
      </w:r>
    </w:p>
    <w:p w14:paraId="08B8A90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）完成软件程序设计。采用模块化设计思想，实现了主程序状态机、位置式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控制器（含积分分离、微分对测量值、抗积分饱和改进）、</w:t>
      </w:r>
      <w:r>
        <w:rPr>
          <w:rFonts w:ascii="Times New Roman" w:hAnsi="Times New Roman" w:cs="Times New Roman"/>
          <w:lang w:eastAsia="zh-CN"/>
        </w:rPr>
        <w:t>DS18B20</w:t>
      </w:r>
      <w:r>
        <w:rPr>
          <w:rFonts w:ascii="Times New Roman" w:hAnsi="Times New Roman" w:cs="Times New Roman"/>
          <w:lang w:eastAsia="zh-CN"/>
        </w:rPr>
        <w:t>非阻塞驱动、</w:t>
      </w:r>
      <w:r>
        <w:rPr>
          <w:rFonts w:ascii="Times New Roman" w:hAnsi="Times New Roman" w:cs="Times New Roman"/>
          <w:lang w:eastAsia="zh-CN"/>
        </w:rPr>
        <w:t>OLED</w:t>
      </w:r>
      <w:r>
        <w:rPr>
          <w:rFonts w:ascii="Times New Roman" w:hAnsi="Times New Roman" w:cs="Times New Roman"/>
          <w:lang w:eastAsia="zh-CN"/>
        </w:rPr>
        <w:t>双缓冲显示、键盘非阻塞扫描、串口通信、智能报警等功能模块。</w:t>
      </w:r>
    </w:p>
    <w:p w14:paraId="2F38741D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）完成</w:t>
      </w:r>
      <w:r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/>
        </w:rPr>
        <w:t>仿真建模。</w:t>
      </w:r>
      <w:r>
        <w:rPr>
          <w:rFonts w:ascii="Times New Roman" w:hAnsi="Times New Roman" w:cs="Times New Roman"/>
          <w:lang w:eastAsia="zh-CN"/>
        </w:rPr>
        <w:t>通过系统辨识获得被控对象</w:t>
      </w:r>
      <w:r>
        <w:rPr>
          <w:rFonts w:ascii="Times New Roman" w:hAnsi="Times New Roman" w:cs="Times New Roman"/>
          <w:lang w:eastAsia="zh-CN"/>
        </w:rPr>
        <w:t>FOPDT</w:t>
      </w:r>
      <w:r>
        <w:rPr>
          <w:rFonts w:ascii="Times New Roman" w:hAnsi="Times New Roman" w:cs="Times New Roman"/>
          <w:lang w:eastAsia="zh-CN"/>
        </w:rPr>
        <w:t>模型</w:t>
      </w:r>
      <w:r>
        <w:rPr>
          <w:rFonts w:ascii="Times New Roman" w:hAnsi="Times New Roman" w:cs="Times New Roman"/>
          <w:i/>
          <w:lang w:eastAsia="zh-CN"/>
        </w:rPr>
        <w:br/>
      </w:r>
      <m:oMathPara>
        <m:oMath>
          <m:r>
            <w:rPr>
              <w:rFonts w:ascii="Cambria Math" w:hAnsi="Cambria Math" w:cs="Times New Roman"/>
              <w:lang w:eastAsia="zh-C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  <w:lang w:eastAsia="zh-CN"/>
                </w:rPr>
                <m:t>s</m:t>
              </m:r>
            </m:e>
          </m:d>
          <m:r>
            <w:rPr>
              <w:rFonts w:ascii="Cambria Math" w:hAnsi="Cambria Math" w:cs="Times New Roman"/>
              <w:lang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1.0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eastAsia="zh-CN"/>
                    </w:rPr>
                    <m:t>-62s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eastAsia="zh-CN"/>
                </w:rPr>
                <m:t>225s+1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eastAsia="zh-CN"/>
            </w:rPr>
            <w:br/>
          </m:r>
        </m:oMath>
      </m:oMathPara>
      <w:r>
        <w:rPr>
          <w:rFonts w:ascii="Times New Roman" w:hAnsi="Times New Roman" w:cs="Times New Roman"/>
          <w:lang w:eastAsia="zh-CN"/>
        </w:rPr>
        <w:t>，利用多种方法进行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参数整定，仿真验证了控制方案的有效性。</w:t>
      </w:r>
    </w:p>
    <w:p w14:paraId="23CB53D4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）开发了基于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/>
          <w:lang w:eastAsia="zh-CN"/>
        </w:rPr>
        <w:t>的上位机监控程序，实现了实时曲线绘制、在线传递函数辨识、远程参数设定以及数据导出</w:t>
      </w:r>
      <w:r>
        <w:rPr>
          <w:rFonts w:ascii="Times New Roman" w:hAnsi="Times New Roman" w:cs="Times New Roman"/>
          <w:lang w:eastAsia="zh-CN"/>
        </w:rPr>
        <w:t>CSV</w:t>
      </w:r>
      <w:r>
        <w:rPr>
          <w:rFonts w:ascii="Times New Roman" w:hAnsi="Times New Roman" w:cs="Times New Roman"/>
          <w:lang w:eastAsia="zh-CN"/>
        </w:rPr>
        <w:t>等功能，进一步提升了系统的交互性和数据采集分析能力。</w:t>
      </w:r>
    </w:p>
    <w:p w14:paraId="4A5BB6F2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>）完成系统调试与测试。经全面测试，系统控温精度达</w:t>
      </w:r>
      <w:r>
        <w:rPr>
          <w:rFonts w:ascii="Times New Roman" w:hAnsi="Times New Roman" w:cs="Times New Roman"/>
          <w:lang w:eastAsia="zh-CN"/>
        </w:rPr>
        <w:t>±1℃</w:t>
      </w:r>
      <w:r>
        <w:rPr>
          <w:rFonts w:ascii="Times New Roman" w:hAnsi="Times New Roman" w:cs="Times New Roman"/>
          <w:lang w:eastAsia="zh-CN"/>
        </w:rPr>
        <w:t>，超调量小于</w:t>
      </w:r>
      <w:r>
        <w:rPr>
          <w:rFonts w:ascii="Times New Roman" w:hAnsi="Times New Roman" w:cs="Times New Roman"/>
          <w:lang w:eastAsia="zh-CN"/>
        </w:rPr>
        <w:t>12%</w:t>
      </w:r>
      <w:r>
        <w:rPr>
          <w:rFonts w:ascii="Times New Roman" w:hAnsi="Times New Roman" w:cs="Times New Roman"/>
          <w:lang w:eastAsia="zh-CN"/>
        </w:rPr>
        <w:t>，各项功能指标均满足设计要求，系统运行稳定可靠。</w:t>
      </w:r>
    </w:p>
    <w:p w14:paraId="3B862DF8" w14:textId="77777777" w:rsidR="008E3260" w:rsidRDefault="00000000">
      <w:pPr>
        <w:pStyle w:val="21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 xml:space="preserve">7.2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4"/>
          <w:szCs w:val="24"/>
          <w:lang w:eastAsia="zh-CN"/>
        </w:rPr>
        <w:t>不足与展望</w:t>
      </w:r>
    </w:p>
    <w:p w14:paraId="259E4495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本系统虽然实现了基本功能并满足了设计指标，但仍存在以下可改进之处：</w:t>
      </w:r>
    </w:p>
    <w:p w14:paraId="43B9D887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）控制算法优化：可引入模糊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、自整定</w:t>
      </w:r>
      <w:r>
        <w:rPr>
          <w:rFonts w:ascii="Times New Roman" w:hAnsi="Times New Roman" w:cs="Times New Roman"/>
          <w:lang w:eastAsia="zh-CN"/>
        </w:rPr>
        <w:t>PID</w:t>
      </w:r>
      <w:r>
        <w:rPr>
          <w:rFonts w:ascii="Times New Roman" w:hAnsi="Times New Roman" w:cs="Times New Roman"/>
          <w:lang w:eastAsia="zh-CN"/>
        </w:rPr>
        <w:t>或模型预测控制等先进算法，进一步提升控温精度和适应不同工况的能力。</w:t>
      </w:r>
    </w:p>
    <w:p w14:paraId="4BB4890F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）上位机功能增强：当前基于</w:t>
      </w:r>
      <w:r>
        <w:rPr>
          <w:rFonts w:ascii="Times New Roman" w:hAnsi="Times New Roman" w:cs="Times New Roman"/>
          <w:lang w:eastAsia="zh-CN"/>
        </w:rPr>
        <w:t>Python</w:t>
      </w:r>
      <w:r>
        <w:rPr>
          <w:rFonts w:ascii="Times New Roman" w:hAnsi="Times New Roman" w:cs="Times New Roman"/>
          <w:lang w:eastAsia="zh-CN"/>
        </w:rPr>
        <w:t>的上位机已实现基本监控功能，后续可增加实时数据存储与分析、多通道温度采集支持、</w:t>
      </w:r>
      <w:r>
        <w:rPr>
          <w:rFonts w:ascii="Times New Roman" w:hAnsi="Times New Roman" w:cs="Times New Roman"/>
          <w:lang w:eastAsia="zh-CN"/>
        </w:rPr>
        <w:t>Web</w:t>
      </w:r>
      <w:r>
        <w:rPr>
          <w:rFonts w:ascii="Times New Roman" w:hAnsi="Times New Roman" w:cs="Times New Roman"/>
          <w:lang w:eastAsia="zh-CN"/>
        </w:rPr>
        <w:t>远程访问、自动生成测试报告等高级功能。</w:t>
      </w:r>
    </w:p>
    <w:p w14:paraId="67FAF25E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）物联网扩展：可增加</w:t>
      </w:r>
      <w:r>
        <w:rPr>
          <w:rFonts w:ascii="Times New Roman" w:hAnsi="Times New Roman" w:cs="Times New Roman"/>
          <w:lang w:eastAsia="zh-CN"/>
        </w:rPr>
        <w:t>Wi-Fi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ESP8266/ESP32</w:t>
      </w:r>
      <w:r>
        <w:rPr>
          <w:rFonts w:ascii="Times New Roman" w:hAnsi="Times New Roman" w:cs="Times New Roman"/>
          <w:lang w:eastAsia="zh-CN"/>
        </w:rPr>
        <w:t>）</w:t>
      </w:r>
      <w:proofErr w:type="gramStart"/>
      <w:r>
        <w:rPr>
          <w:rFonts w:ascii="Times New Roman" w:hAnsi="Times New Roman" w:cs="Times New Roman"/>
          <w:lang w:eastAsia="zh-CN"/>
        </w:rPr>
        <w:t>或蓝牙模块</w:t>
      </w:r>
      <w:proofErr w:type="gramEnd"/>
      <w:r>
        <w:rPr>
          <w:rFonts w:ascii="Times New Roman" w:hAnsi="Times New Roman" w:cs="Times New Roman"/>
          <w:lang w:eastAsia="zh-CN"/>
        </w:rPr>
        <w:t>，实现手机</w:t>
      </w:r>
      <w:r>
        <w:rPr>
          <w:rFonts w:ascii="Times New Roman" w:hAnsi="Times New Roman" w:cs="Times New Roman"/>
          <w:lang w:eastAsia="zh-CN"/>
        </w:rPr>
        <w:t>APP</w:t>
      </w:r>
      <w:r>
        <w:rPr>
          <w:rFonts w:ascii="Times New Roman" w:hAnsi="Times New Roman" w:cs="Times New Roman"/>
          <w:lang w:eastAsia="zh-CN"/>
        </w:rPr>
        <w:t>远程监控，符合物联网发展趋势。</w:t>
      </w:r>
    </w:p>
    <w:p w14:paraId="2130EBE6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）双传感器冗余：增加第二路温度传感器，实现相互校验和故障诊断，提高系统可靠性。</w:t>
      </w:r>
    </w:p>
    <w:p w14:paraId="6CD691AC" w14:textId="77777777" w:rsidR="008E3260" w:rsidRDefault="00000000">
      <w:pPr>
        <w:ind w:firstLine="42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</w:t>
      </w:r>
      <w:r>
        <w:rPr>
          <w:rFonts w:ascii="Times New Roman" w:hAnsi="Times New Roman" w:cs="Times New Roman"/>
          <w:lang w:eastAsia="zh-CN"/>
        </w:rPr>
        <w:t>PCB</w:t>
      </w:r>
      <w:r>
        <w:rPr>
          <w:rFonts w:ascii="Times New Roman" w:hAnsi="Times New Roman" w:cs="Times New Roman"/>
          <w:lang w:eastAsia="zh-CN"/>
        </w:rPr>
        <w:t>设计与产品化：将面包板原型转化为</w:t>
      </w:r>
      <w:r>
        <w:rPr>
          <w:rFonts w:ascii="Times New Roman" w:hAnsi="Times New Roman" w:cs="Times New Roman"/>
          <w:lang w:eastAsia="zh-CN"/>
        </w:rPr>
        <w:t>PCB</w:t>
      </w:r>
      <w:r>
        <w:rPr>
          <w:rFonts w:ascii="Times New Roman" w:hAnsi="Times New Roman" w:cs="Times New Roman"/>
          <w:lang w:eastAsia="zh-CN"/>
        </w:rPr>
        <w:t>设计，减小体积、提高电磁兼容性和可靠性。</w:t>
      </w:r>
    </w:p>
    <w:p w14:paraId="7E9F5962" w14:textId="77777777" w:rsidR="008E3260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黑体" w:hAnsi="Times New Roman" w:cs="Times New Roman"/>
          <w:sz w:val="28"/>
          <w:szCs w:val="28"/>
        </w:rPr>
        <w:t>参考文献</w:t>
      </w:r>
      <w:proofErr w:type="spellEnd"/>
    </w:p>
    <w:p w14:paraId="42350601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F4D7F3C" wp14:editId="4B16EE59">
                <wp:simplePos x="0" y="0"/>
                <wp:positionH relativeFrom="column">
                  <wp:posOffset>3738245</wp:posOffset>
                </wp:positionH>
                <wp:positionV relativeFrom="paragraph">
                  <wp:posOffset>179705</wp:posOffset>
                </wp:positionV>
                <wp:extent cx="101600" cy="5080"/>
                <wp:effectExtent l="9525" t="9525" r="10795" b="15875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5">
                      <w14:nvContentPartPr>
                        <w14:cNvContentPartPr/>
                      </w14:nvContentPartPr>
                      <w14:xfrm>
                        <a:off x="4818380" y="4025265"/>
                        <a:ext cx="101600" cy="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C64AE" id="墨迹 66" o:spid="_x0000_s1026" type="#_x0000_t75" style="position:absolute;margin-left:294.35pt;margin-top:14.15pt;width:388.15pt;height:318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">
                <v:imagedata r:id="rId116" o:title="" croptop="-10906570f" cropleft="-2612127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</w:rPr>
        <w:t>[1] STMicroelectronics. STM32F103x8/</w:t>
      </w:r>
      <w:proofErr w:type="spellStart"/>
      <w:r>
        <w:rPr>
          <w:rFonts w:ascii="Times New Roman" w:hAnsi="Times New Roman" w:cs="Times New Roman"/>
          <w:sz w:val="21"/>
        </w:rPr>
        <w:t>xB</w:t>
      </w:r>
      <w:proofErr w:type="spellEnd"/>
      <w:r>
        <w:rPr>
          <w:rFonts w:ascii="Times New Roman" w:hAnsi="Times New Roman" w:cs="Times New Roman"/>
          <w:sz w:val="21"/>
        </w:rPr>
        <w:t xml:space="preserve"> Datasheet Rev 15[Z]. 2015.</w:t>
      </w:r>
    </w:p>
    <w:p w14:paraId="07342284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[2] Maxim Integrated. DS18B20 Programmable Resolution 1-Wire Digital Thermistor Rev 4[Z]. 2008.</w:t>
      </w:r>
    </w:p>
    <w:p w14:paraId="761CE6BC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9C2A619" wp14:editId="4B6AD7C9">
                <wp:simplePos x="0" y="0"/>
                <wp:positionH relativeFrom="column">
                  <wp:posOffset>3796665</wp:posOffset>
                </wp:positionH>
                <wp:positionV relativeFrom="paragraph">
                  <wp:posOffset>157480</wp:posOffset>
                </wp:positionV>
                <wp:extent cx="123825" cy="36830"/>
                <wp:effectExtent l="9525" t="9525" r="19050" b="14605"/>
                <wp:wrapNone/>
                <wp:docPr id="72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7">
                      <w14:nvContentPartPr>
                        <w14:cNvContentPartPr/>
                      </w14:nvContentPartPr>
                      <w14:xfrm>
                        <a:off x="4876800" y="4853305"/>
                        <a:ext cx="123825" cy="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DD297" id="墨迹 72" o:spid="_x0000_s1026" type="#_x0000_t75" style="position:absolute;margin-left:298.95pt;margin-top:12.4pt;width:394.5pt;height:385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">
                <v:imagedata r:id="rId118" o:title="" croptop="-5680780f" cropleft="-2232593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</w:rPr>
        <w:t xml:space="preserve">[3] Solomon </w:t>
      </w:r>
      <w:proofErr w:type="spellStart"/>
      <w:r>
        <w:rPr>
          <w:rFonts w:ascii="Times New Roman" w:hAnsi="Times New Roman" w:cs="Times New Roman"/>
          <w:sz w:val="21"/>
        </w:rPr>
        <w:t>Systech</w:t>
      </w:r>
      <w:proofErr w:type="spellEnd"/>
      <w:r>
        <w:rPr>
          <w:rFonts w:ascii="Times New Roman" w:hAnsi="Times New Roman" w:cs="Times New Roman"/>
          <w:sz w:val="21"/>
        </w:rPr>
        <w:t>. SSD1306 Advance Information Rev 1.1[Z]. 2008.</w:t>
      </w:r>
    </w:p>
    <w:p w14:paraId="4DCCB0C2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CE51787" wp14:editId="5BC48A41">
                <wp:simplePos x="0" y="0"/>
                <wp:positionH relativeFrom="column">
                  <wp:posOffset>4706620</wp:posOffset>
                </wp:positionH>
                <wp:positionV relativeFrom="paragraph">
                  <wp:posOffset>180340</wp:posOffset>
                </wp:positionV>
                <wp:extent cx="80010" cy="5080"/>
                <wp:effectExtent l="9525" t="9525" r="17145" b="15875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19">
                      <w14:nvContentPartPr>
                        <w14:cNvContentPartPr/>
                      </w14:nvContentPartPr>
                      <w14:xfrm>
                        <a:off x="5786755" y="5201920"/>
                        <a:ext cx="80010" cy="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84C17" id="墨迹 67" o:spid="_x0000_s1026" type="#_x0000_t75" style="position:absolute;margin-left:370.6pt;margin-top:14.2pt;width:462.7pt;height:410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">
                <v:imagedata r:id="rId120" o:title="" croptop="-14102312f" cropleft="-3822093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</w:rPr>
        <w:t>[4] Infineon Technologies. BTS7960 High Current PN Half Bridge Rev 2.0[Z]. 2007.</w:t>
      </w:r>
    </w:p>
    <w:p w14:paraId="40A5E30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</w:rPr>
        <w:t xml:space="preserve">[5] Åström K J, Hägglund T. PID Controllers: Theory, Design, and Tuning 2nd Edition[M]. </w:t>
      </w:r>
      <w:r>
        <w:rPr>
          <w:rFonts w:ascii="Times New Roman" w:hAnsi="Times New Roman" w:cs="Times New Roman"/>
          <w:sz w:val="21"/>
          <w:lang w:eastAsia="zh-CN"/>
        </w:rPr>
        <w:t>ISA, 1995.</w:t>
      </w:r>
    </w:p>
    <w:p w14:paraId="37049576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DF8D541" wp14:editId="6E19D8D5">
                <wp:simplePos x="0" y="0"/>
                <wp:positionH relativeFrom="column">
                  <wp:posOffset>2976245</wp:posOffset>
                </wp:positionH>
                <wp:positionV relativeFrom="paragraph">
                  <wp:posOffset>136525</wp:posOffset>
                </wp:positionV>
                <wp:extent cx="206375" cy="50165"/>
                <wp:effectExtent l="9525" t="9525" r="12700" b="16510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1">
                      <w14:nvContentPartPr>
                        <w14:cNvContentPartPr/>
                      </w14:nvContentPartPr>
                      <w14:xfrm>
                        <a:off x="4056380" y="6009005"/>
                        <a:ext cx="206375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651B8" id="墨迹 68" o:spid="_x0000_s1026" type="#_x0000_t75" style="position:absolute;margin-left:234.35pt;margin-top:10.75pt;width:336.4pt;height:47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">
                <v:imagedata r:id="rId122" o:title="" croptop="-5680588f" cropleft="-1176509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 xml:space="preserve">[6] </w:t>
      </w:r>
      <w:r>
        <w:rPr>
          <w:rFonts w:ascii="Times New Roman" w:hAnsi="Times New Roman" w:cs="Times New Roman"/>
          <w:sz w:val="21"/>
          <w:lang w:eastAsia="zh-CN"/>
        </w:rPr>
        <w:t>吴建清</w:t>
      </w:r>
      <w:r>
        <w:rPr>
          <w:rFonts w:ascii="Times New Roman" w:hAnsi="Times New Roman" w:cs="Times New Roman"/>
          <w:sz w:val="21"/>
          <w:lang w:eastAsia="zh-CN"/>
        </w:rPr>
        <w:t xml:space="preserve">. </w:t>
      </w:r>
      <w:r>
        <w:rPr>
          <w:rFonts w:ascii="Times New Roman" w:hAnsi="Times New Roman" w:cs="Times New Roman"/>
          <w:sz w:val="21"/>
          <w:lang w:eastAsia="zh-CN"/>
        </w:rPr>
        <w:t>高精度酿酒恒温箱系统的设计与实现</w:t>
      </w:r>
      <w:r>
        <w:rPr>
          <w:rFonts w:ascii="Times New Roman" w:hAnsi="Times New Roman" w:cs="Times New Roman"/>
          <w:sz w:val="21"/>
          <w:lang w:eastAsia="zh-CN"/>
        </w:rPr>
        <w:t>[D]. 2020.</w:t>
      </w:r>
    </w:p>
    <w:p w14:paraId="45E68FA2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0A04263" wp14:editId="4F1FB617">
                <wp:simplePos x="0" y="0"/>
                <wp:positionH relativeFrom="column">
                  <wp:posOffset>4088130</wp:posOffset>
                </wp:positionH>
                <wp:positionV relativeFrom="paragraph">
                  <wp:posOffset>74295</wp:posOffset>
                </wp:positionV>
                <wp:extent cx="643255" cy="63500"/>
                <wp:effectExtent l="9525" t="9525" r="17780" b="18415"/>
                <wp:wrapNone/>
                <wp:docPr id="71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3">
                      <w14:nvContentPartPr>
                        <w14:cNvContentPartPr/>
                      </w14:nvContentPartPr>
                      <w14:xfrm>
                        <a:off x="5168265" y="6272530"/>
                        <a:ext cx="643255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2969B" id="墨迹 71" o:spid="_x0000_s1026" type="#_x0000_t75" style="position:absolute;margin-left:321.9pt;margin-top:5.85pt;width:458.35pt;height:499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">
                <v:imagedata r:id="rId124" o:title="" croptop="-4972166f" cropleft="-510464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 xml:space="preserve">[7] </w:t>
      </w:r>
      <w:r>
        <w:rPr>
          <w:rFonts w:ascii="Times New Roman" w:hAnsi="Times New Roman" w:cs="Times New Roman"/>
          <w:sz w:val="21"/>
          <w:lang w:eastAsia="zh-CN"/>
        </w:rPr>
        <w:t>郭文旭</w:t>
      </w:r>
      <w:r>
        <w:rPr>
          <w:rFonts w:ascii="Times New Roman" w:hAnsi="Times New Roman" w:cs="Times New Roman"/>
          <w:sz w:val="21"/>
          <w:lang w:eastAsia="zh-CN"/>
        </w:rPr>
        <w:t xml:space="preserve">, </w:t>
      </w:r>
      <w:r>
        <w:rPr>
          <w:rFonts w:ascii="Times New Roman" w:hAnsi="Times New Roman" w:cs="Times New Roman"/>
          <w:sz w:val="21"/>
          <w:lang w:eastAsia="zh-CN"/>
        </w:rPr>
        <w:t>等</w:t>
      </w:r>
      <w:r>
        <w:rPr>
          <w:rFonts w:ascii="Times New Roman" w:hAnsi="Times New Roman" w:cs="Times New Roman"/>
          <w:sz w:val="21"/>
          <w:lang w:eastAsia="zh-CN"/>
        </w:rPr>
        <w:t xml:space="preserve">. </w:t>
      </w:r>
      <w:r>
        <w:rPr>
          <w:rFonts w:ascii="Times New Roman" w:hAnsi="Times New Roman" w:cs="Times New Roman"/>
          <w:sz w:val="21"/>
          <w:lang w:eastAsia="zh-CN"/>
        </w:rPr>
        <w:t>基于单片机的便携式医用液体恒温箱的设计与研制</w:t>
      </w:r>
      <w:r>
        <w:rPr>
          <w:rFonts w:ascii="Times New Roman" w:hAnsi="Times New Roman" w:cs="Times New Roman"/>
          <w:sz w:val="21"/>
          <w:lang w:eastAsia="zh-CN"/>
        </w:rPr>
        <w:t>[J]. 2019.</w:t>
      </w:r>
    </w:p>
    <w:p w14:paraId="3921036F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E998060" wp14:editId="31DEAB8E">
                <wp:simplePos x="0" y="0"/>
                <wp:positionH relativeFrom="column">
                  <wp:posOffset>3119755</wp:posOffset>
                </wp:positionH>
                <wp:positionV relativeFrom="paragraph">
                  <wp:posOffset>154305</wp:posOffset>
                </wp:positionV>
                <wp:extent cx="982345" cy="45720"/>
                <wp:effectExtent l="9525" t="9525" r="13970" b="20955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5">
                      <w14:nvContentPartPr>
                        <w14:cNvContentPartPr/>
                      </w14:nvContentPartPr>
                      <w14:xfrm>
                        <a:off x="4199890" y="6678295"/>
                        <a:ext cx="982345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6DBAD" id="墨迹 70" o:spid="_x0000_s1026" type="#_x0000_t75" style="position:absolute;margin-left:245.65pt;margin-top:12.15pt;width:408.8pt;height:530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">
                <v:imagedata r:id="rId126" o:title="" croptop="-6747638f" cropleft="-274237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lang w:eastAsia="zh-CN"/>
        </w:rPr>
        <w:t xml:space="preserve">[8] </w:t>
      </w:r>
      <w:r>
        <w:rPr>
          <w:rFonts w:ascii="Times New Roman" w:hAnsi="Times New Roman" w:cs="Times New Roman"/>
          <w:sz w:val="21"/>
          <w:lang w:eastAsia="zh-CN"/>
        </w:rPr>
        <w:t>杨明</w:t>
      </w:r>
      <w:r>
        <w:rPr>
          <w:rFonts w:ascii="Times New Roman" w:hAnsi="Times New Roman" w:cs="Times New Roman"/>
          <w:sz w:val="21"/>
          <w:lang w:eastAsia="zh-CN"/>
        </w:rPr>
        <w:t xml:space="preserve">, </w:t>
      </w:r>
      <w:r>
        <w:rPr>
          <w:rFonts w:ascii="Times New Roman" w:hAnsi="Times New Roman" w:cs="Times New Roman"/>
          <w:sz w:val="21"/>
          <w:lang w:eastAsia="zh-CN"/>
        </w:rPr>
        <w:t>等</w:t>
      </w:r>
      <w:r>
        <w:rPr>
          <w:rFonts w:ascii="Times New Roman" w:hAnsi="Times New Roman" w:cs="Times New Roman"/>
          <w:sz w:val="21"/>
          <w:lang w:eastAsia="zh-CN"/>
        </w:rPr>
        <w:t xml:space="preserve">. </w:t>
      </w:r>
      <w:r>
        <w:rPr>
          <w:rFonts w:ascii="Times New Roman" w:hAnsi="Times New Roman" w:cs="Times New Roman"/>
          <w:sz w:val="21"/>
          <w:lang w:eastAsia="zh-CN"/>
        </w:rPr>
        <w:t>实验用恒温箱控制系统设计及其模型建立</w:t>
      </w:r>
      <w:r>
        <w:rPr>
          <w:rFonts w:ascii="Times New Roman" w:hAnsi="Times New Roman" w:cs="Times New Roman"/>
          <w:sz w:val="21"/>
          <w:lang w:eastAsia="zh-CN"/>
        </w:rPr>
        <w:t>[J]. 2018.</w:t>
      </w:r>
    </w:p>
    <w:p w14:paraId="428D7B09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 xml:space="preserve">[9] </w:t>
      </w:r>
      <w:r>
        <w:rPr>
          <w:rFonts w:ascii="Times New Roman" w:hAnsi="Times New Roman" w:cs="Times New Roman"/>
          <w:sz w:val="21"/>
          <w:lang w:eastAsia="zh-CN"/>
        </w:rPr>
        <w:t>刘金琨</w:t>
      </w:r>
      <w:r>
        <w:rPr>
          <w:rFonts w:ascii="Times New Roman" w:hAnsi="Times New Roman" w:cs="Times New Roman"/>
          <w:sz w:val="21"/>
          <w:lang w:eastAsia="zh-CN"/>
        </w:rPr>
        <w:t xml:space="preserve">. </w:t>
      </w:r>
      <w:r>
        <w:rPr>
          <w:rFonts w:ascii="Times New Roman" w:hAnsi="Times New Roman" w:cs="Times New Roman"/>
          <w:sz w:val="21"/>
          <w:lang w:eastAsia="zh-CN"/>
        </w:rPr>
        <w:t>先进</w:t>
      </w:r>
      <w:r>
        <w:rPr>
          <w:rFonts w:ascii="Times New Roman" w:hAnsi="Times New Roman" w:cs="Times New Roman"/>
          <w:sz w:val="21"/>
          <w:lang w:eastAsia="zh-CN"/>
        </w:rPr>
        <w:t>PID</w:t>
      </w:r>
      <w:r>
        <w:rPr>
          <w:rFonts w:ascii="Times New Roman" w:hAnsi="Times New Roman" w:cs="Times New Roman"/>
          <w:sz w:val="21"/>
          <w:lang w:eastAsia="zh-CN"/>
        </w:rPr>
        <w:t>控制</w:t>
      </w:r>
      <w:r>
        <w:rPr>
          <w:rFonts w:ascii="Times New Roman" w:hAnsi="Times New Roman" w:cs="Times New Roman"/>
          <w:sz w:val="21"/>
          <w:lang w:eastAsia="zh-CN"/>
        </w:rPr>
        <w:t>MATLAB</w:t>
      </w:r>
      <w:r>
        <w:rPr>
          <w:rFonts w:ascii="Times New Roman" w:hAnsi="Times New Roman" w:cs="Times New Roman"/>
          <w:sz w:val="21"/>
          <w:lang w:eastAsia="zh-CN"/>
        </w:rPr>
        <w:t>仿真</w:t>
      </w:r>
      <w:r>
        <w:rPr>
          <w:rFonts w:ascii="Times New Roman" w:hAnsi="Times New Roman" w:cs="Times New Roman"/>
          <w:sz w:val="21"/>
          <w:lang w:eastAsia="zh-CN"/>
        </w:rPr>
        <w:t xml:space="preserve">[M]. </w:t>
      </w:r>
      <w:r>
        <w:rPr>
          <w:rFonts w:ascii="Times New Roman" w:hAnsi="Times New Roman" w:cs="Times New Roman"/>
          <w:sz w:val="21"/>
          <w:lang w:eastAsia="zh-CN"/>
        </w:rPr>
        <w:t>北京</w:t>
      </w:r>
      <w:r>
        <w:rPr>
          <w:rFonts w:ascii="Times New Roman" w:hAnsi="Times New Roman" w:cs="Times New Roman"/>
          <w:sz w:val="21"/>
          <w:lang w:eastAsia="zh-CN"/>
        </w:rPr>
        <w:t xml:space="preserve">: </w:t>
      </w:r>
      <w:r>
        <w:rPr>
          <w:rFonts w:ascii="Times New Roman" w:hAnsi="Times New Roman" w:cs="Times New Roman"/>
          <w:sz w:val="21"/>
          <w:lang w:eastAsia="zh-CN"/>
        </w:rPr>
        <w:t>电子工业出版社</w:t>
      </w:r>
      <w:r>
        <w:rPr>
          <w:rFonts w:ascii="Times New Roman" w:hAnsi="Times New Roman" w:cs="Times New Roman"/>
          <w:sz w:val="21"/>
          <w:lang w:eastAsia="zh-CN"/>
        </w:rPr>
        <w:t>, 2016.</w:t>
      </w:r>
    </w:p>
    <w:p w14:paraId="48B5ED93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1"/>
          <w:lang w:eastAsia="zh-CN"/>
        </w:rPr>
        <w:t xml:space="preserve">[10] </w:t>
      </w:r>
      <w:proofErr w:type="gramStart"/>
      <w:r>
        <w:rPr>
          <w:rFonts w:ascii="Times New Roman" w:hAnsi="Times New Roman" w:cs="Times New Roman"/>
          <w:sz w:val="21"/>
          <w:lang w:eastAsia="zh-CN"/>
        </w:rPr>
        <w:t>胡寿松</w:t>
      </w:r>
      <w:proofErr w:type="gramEnd"/>
      <w:r>
        <w:rPr>
          <w:rFonts w:ascii="Times New Roman" w:hAnsi="Times New Roman" w:cs="Times New Roman"/>
          <w:sz w:val="21"/>
          <w:lang w:eastAsia="zh-CN"/>
        </w:rPr>
        <w:t xml:space="preserve">. </w:t>
      </w:r>
      <w:r>
        <w:rPr>
          <w:rFonts w:ascii="Times New Roman" w:hAnsi="Times New Roman" w:cs="Times New Roman"/>
          <w:sz w:val="21"/>
          <w:lang w:eastAsia="zh-CN"/>
        </w:rPr>
        <w:t>自动控制原理</w:t>
      </w:r>
      <w:r>
        <w:rPr>
          <w:rFonts w:ascii="Times New Roman" w:hAnsi="Times New Roman" w:cs="Times New Roman"/>
          <w:sz w:val="21"/>
          <w:lang w:eastAsia="zh-CN"/>
        </w:rPr>
        <w:t>(</w:t>
      </w:r>
      <w:r>
        <w:rPr>
          <w:rFonts w:ascii="Times New Roman" w:hAnsi="Times New Roman" w:cs="Times New Roman"/>
          <w:sz w:val="21"/>
          <w:lang w:eastAsia="zh-CN"/>
        </w:rPr>
        <w:t>第七版</w:t>
      </w:r>
      <w:r>
        <w:rPr>
          <w:rFonts w:ascii="Times New Roman" w:hAnsi="Times New Roman" w:cs="Times New Roman"/>
          <w:sz w:val="21"/>
          <w:lang w:eastAsia="zh-CN"/>
        </w:rPr>
        <w:t xml:space="preserve">)[M]. </w:t>
      </w:r>
      <w:r>
        <w:rPr>
          <w:rFonts w:ascii="Times New Roman" w:hAnsi="Times New Roman" w:cs="Times New Roman"/>
          <w:sz w:val="21"/>
          <w:lang w:eastAsia="zh-CN"/>
        </w:rPr>
        <w:t>北京</w:t>
      </w:r>
      <w:r>
        <w:rPr>
          <w:rFonts w:ascii="Times New Roman" w:hAnsi="Times New Roman" w:cs="Times New Roman"/>
          <w:sz w:val="21"/>
          <w:lang w:eastAsia="zh-CN"/>
        </w:rPr>
        <w:t xml:space="preserve">: </w:t>
      </w:r>
      <w:r>
        <w:rPr>
          <w:rFonts w:ascii="Times New Roman" w:hAnsi="Times New Roman" w:cs="Times New Roman"/>
          <w:sz w:val="21"/>
          <w:lang w:eastAsia="zh-CN"/>
        </w:rPr>
        <w:t>科学出版社</w:t>
      </w:r>
      <w:r>
        <w:rPr>
          <w:rFonts w:ascii="Times New Roman" w:hAnsi="Times New Roman" w:cs="Times New Roman"/>
          <w:sz w:val="21"/>
          <w:lang w:eastAsia="zh-CN"/>
        </w:rPr>
        <w:t>, 2019.</w:t>
      </w:r>
    </w:p>
    <w:p w14:paraId="0667EA10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[11] Python Software Foundation. Python 3.12 Documentation[Z]. 2024.</w:t>
      </w:r>
    </w:p>
    <w:p w14:paraId="5B8B0A21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66847C5" wp14:editId="29961A99">
                <wp:simplePos x="0" y="0"/>
                <wp:positionH relativeFrom="column">
                  <wp:posOffset>995045</wp:posOffset>
                </wp:positionH>
                <wp:positionV relativeFrom="paragraph">
                  <wp:posOffset>365125</wp:posOffset>
                </wp:positionV>
                <wp:extent cx="1088390" cy="18415"/>
                <wp:effectExtent l="9525" t="9525" r="14605" b="1778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127">
                      <w14:nvContentPartPr>
                        <w14:cNvContentPartPr/>
                      </w14:nvContentPartPr>
                      <w14:xfrm>
                        <a:off x="2075180" y="8192770"/>
                        <a:ext cx="1088390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36FAD" id="墨迹 69" o:spid="_x0000_s1026" type="#_x0000_t75" style="position:absolute;margin-left:78.35pt;margin-top:28.75pt;width:249.85pt;height:647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">
                <v:imagedata r:id="rId128" o:title="" croptop="-14314618f" cropleft="-122241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</w:rPr>
        <w:t>[12] Hunter J D. Matplotlib: A 2D Graphics Environment[J]. Computing in Science &amp; Engineering, 2007, 9(3): 90-95.</w:t>
      </w:r>
    </w:p>
    <w:p w14:paraId="0010752D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 xml:space="preserve">[13] Lundh F. An Introduction to </w:t>
      </w:r>
      <w:proofErr w:type="spellStart"/>
      <w:r>
        <w:rPr>
          <w:rFonts w:ascii="Times New Roman" w:hAnsi="Times New Roman" w:cs="Times New Roman"/>
          <w:sz w:val="21"/>
        </w:rPr>
        <w:t>Tkinter</w:t>
      </w:r>
      <w:proofErr w:type="spellEnd"/>
      <w:r>
        <w:rPr>
          <w:rFonts w:ascii="Times New Roman" w:hAnsi="Times New Roman" w:cs="Times New Roman"/>
          <w:sz w:val="21"/>
        </w:rPr>
        <w:t>[Z]. 2005.</w:t>
      </w:r>
    </w:p>
    <w:p w14:paraId="126BE304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F0D59D" w14:textId="77777777" w:rsidR="008E3260" w:rsidRDefault="008E3260">
      <w:pPr>
        <w:jc w:val="both"/>
        <w:rPr>
          <w:rFonts w:ascii="Times New Roman" w:hAnsi="Times New Roman" w:cs="Times New Roman"/>
          <w:sz w:val="16"/>
          <w:lang w:eastAsia="zh-CN"/>
        </w:rPr>
        <w:sectPr w:rsidR="008E3260">
          <w:footerReference w:type="default" r:id="rId129"/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 w14:paraId="653FC244" w14:textId="77777777" w:rsidR="008E3260" w:rsidRDefault="00000000">
      <w:pPr>
        <w:pStyle w:val="1"/>
        <w:spacing w:before="120" w:line="400" w:lineRule="exact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8"/>
          <w:szCs w:val="36"/>
          <w:lang w:eastAsia="zh-CN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lastRenderedPageBreak/>
        <w:t>附录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lang w:eastAsia="zh-CN"/>
        </w:rPr>
        <w:t>I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szCs w:val="36"/>
          <w:lang w:eastAsia="zh-CN"/>
        </w:rPr>
        <w:t xml:space="preserve"> 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szCs w:val="36"/>
          <w:lang w:eastAsia="zh-CN"/>
        </w:rPr>
        <w:t>元件清单</w:t>
      </w:r>
    </w:p>
    <w:p w14:paraId="5A0C9759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sz w:val="20"/>
          <w:lang w:eastAsia="zh-CN"/>
        </w:rPr>
        <w:t>一、主控与传感器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182"/>
        <w:gridCol w:w="1990"/>
        <w:gridCol w:w="1117"/>
        <w:gridCol w:w="1162"/>
        <w:gridCol w:w="1162"/>
        <w:gridCol w:w="1273"/>
      </w:tblGrid>
      <w:tr w:rsidR="008E3260" w14:paraId="64C3A61E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301719B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01420F9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5E5C0D3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0C739A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A0662A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72041C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22D1C6C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44FFE355" w14:textId="77777777">
        <w:trPr>
          <w:jc w:val="center"/>
        </w:trPr>
        <w:tc>
          <w:tcPr>
            <w:tcW w:w="1377" w:type="dxa"/>
          </w:tcPr>
          <w:p w14:paraId="40C8C75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7193DA1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核心板</w:t>
            </w:r>
            <w:proofErr w:type="spellEnd"/>
          </w:p>
        </w:tc>
        <w:tc>
          <w:tcPr>
            <w:tcW w:w="1377" w:type="dxa"/>
          </w:tcPr>
          <w:p w14:paraId="5021EEB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STM32F103C8T6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最小系统板</w:t>
            </w:r>
            <w:proofErr w:type="spellEnd"/>
          </w:p>
        </w:tc>
        <w:tc>
          <w:tcPr>
            <w:tcW w:w="1377" w:type="dxa"/>
          </w:tcPr>
          <w:p w14:paraId="40CF6D7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70A86F8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08CACE4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675863F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ARM Cortex-M3 72MHz,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SWD</w:t>
            </w:r>
            <w:r>
              <w:rPr>
                <w:rFonts w:ascii="Times New Roman" w:hAnsi="Times New Roman" w:cs="Times New Roman"/>
                <w:szCs w:val="24"/>
              </w:rPr>
              <w:t>调试</w:t>
            </w:r>
            <w:proofErr w:type="spellEnd"/>
          </w:p>
        </w:tc>
      </w:tr>
      <w:tr w:rsidR="008E3260" w14:paraId="02897A6C" w14:textId="77777777">
        <w:trPr>
          <w:jc w:val="center"/>
        </w:trPr>
        <w:tc>
          <w:tcPr>
            <w:tcW w:w="1377" w:type="dxa"/>
          </w:tcPr>
          <w:p w14:paraId="27C0FD3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31BFB9F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温度传感器</w:t>
            </w:r>
            <w:proofErr w:type="spellEnd"/>
          </w:p>
        </w:tc>
        <w:tc>
          <w:tcPr>
            <w:tcW w:w="1377" w:type="dxa"/>
          </w:tcPr>
          <w:p w14:paraId="234E2A6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DS18B20 TO-92</w:t>
            </w:r>
            <w:r>
              <w:rPr>
                <w:rFonts w:ascii="Times New Roman" w:hAnsi="Times New Roman" w:cs="Times New Roman"/>
                <w:szCs w:val="24"/>
              </w:rPr>
              <w:t>封装</w:t>
            </w:r>
          </w:p>
        </w:tc>
        <w:tc>
          <w:tcPr>
            <w:tcW w:w="1377" w:type="dxa"/>
          </w:tcPr>
          <w:p w14:paraId="08BD539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23C74B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445748E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6395BD3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1-Wire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数字输出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, ±0.5℃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精度</w:t>
            </w:r>
          </w:p>
        </w:tc>
      </w:tr>
      <w:tr w:rsidR="008E3260" w14:paraId="35A330FA" w14:textId="77777777">
        <w:trPr>
          <w:jc w:val="center"/>
        </w:trPr>
        <w:tc>
          <w:tcPr>
            <w:tcW w:w="1377" w:type="dxa"/>
          </w:tcPr>
          <w:p w14:paraId="6F2A299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1377" w:type="dxa"/>
          </w:tcPr>
          <w:p w14:paraId="3F8B8EE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USB</w:t>
            </w:r>
            <w:r>
              <w:rPr>
                <w:rFonts w:ascii="Times New Roman" w:hAnsi="Times New Roman" w:cs="Times New Roman"/>
                <w:szCs w:val="24"/>
              </w:rPr>
              <w:t>下载线</w:t>
            </w:r>
            <w:proofErr w:type="spellEnd"/>
          </w:p>
        </w:tc>
        <w:tc>
          <w:tcPr>
            <w:tcW w:w="1377" w:type="dxa"/>
          </w:tcPr>
          <w:p w14:paraId="67F72D0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Micro USB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数据线</w:t>
            </w:r>
            <w:proofErr w:type="spellEnd"/>
          </w:p>
        </w:tc>
        <w:tc>
          <w:tcPr>
            <w:tcW w:w="1377" w:type="dxa"/>
          </w:tcPr>
          <w:p w14:paraId="10876D5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67974F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6C8A39C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0DD814D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STM32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供电与程序下载</w:t>
            </w:r>
          </w:p>
        </w:tc>
      </w:tr>
    </w:tbl>
    <w:p w14:paraId="509AB040" w14:textId="77777777" w:rsidR="008E3260" w:rsidRDefault="008E3260">
      <w:pPr>
        <w:jc w:val="both"/>
        <w:rPr>
          <w:rFonts w:ascii="Times New Roman" w:hAnsi="Times New Roman" w:cs="Times New Roman"/>
          <w:lang w:eastAsia="zh-CN"/>
        </w:rPr>
      </w:pPr>
    </w:p>
    <w:p w14:paraId="59686163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二、显示与输入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1304"/>
        <w:gridCol w:w="1343"/>
        <w:gridCol w:w="1248"/>
        <w:gridCol w:w="1271"/>
        <w:gridCol w:w="1271"/>
        <w:gridCol w:w="1318"/>
      </w:tblGrid>
      <w:tr w:rsidR="008E3260" w14:paraId="260DD315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146D008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34B96A7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83759D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0E7F30F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085C6E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672D341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4C34F0F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6A69F33A" w14:textId="77777777">
        <w:trPr>
          <w:jc w:val="center"/>
        </w:trPr>
        <w:tc>
          <w:tcPr>
            <w:tcW w:w="1377" w:type="dxa"/>
          </w:tcPr>
          <w:p w14:paraId="7B6796C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77" w:type="dxa"/>
          </w:tcPr>
          <w:p w14:paraId="5011564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OLED</w:t>
            </w:r>
            <w:r>
              <w:rPr>
                <w:rFonts w:ascii="Times New Roman" w:hAnsi="Times New Roman" w:cs="Times New Roman"/>
                <w:szCs w:val="24"/>
              </w:rPr>
              <w:t>显示屏</w:t>
            </w:r>
            <w:proofErr w:type="spellEnd"/>
          </w:p>
        </w:tc>
        <w:tc>
          <w:tcPr>
            <w:tcW w:w="1377" w:type="dxa"/>
          </w:tcPr>
          <w:p w14:paraId="4428660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0.96</w:t>
            </w:r>
            <w:r>
              <w:rPr>
                <w:rFonts w:ascii="Times New Roman" w:hAnsi="Times New Roman" w:cs="Times New Roman"/>
                <w:szCs w:val="24"/>
              </w:rPr>
              <w:t>寸</w:t>
            </w:r>
            <w:r>
              <w:rPr>
                <w:rFonts w:ascii="Times New Roman" w:hAnsi="Times New Roman" w:cs="Times New Roman"/>
                <w:szCs w:val="24"/>
              </w:rPr>
              <w:t xml:space="preserve"> SSD1306 I2C</w:t>
            </w:r>
          </w:p>
        </w:tc>
        <w:tc>
          <w:tcPr>
            <w:tcW w:w="1377" w:type="dxa"/>
          </w:tcPr>
          <w:p w14:paraId="5CDEA16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3E4146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3FF0E2D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173BC10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128×64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单色白字</w:t>
            </w:r>
            <w:proofErr w:type="spellEnd"/>
          </w:p>
        </w:tc>
      </w:tr>
      <w:tr w:rsidR="008E3260" w14:paraId="20AAE39D" w14:textId="77777777">
        <w:trPr>
          <w:jc w:val="center"/>
        </w:trPr>
        <w:tc>
          <w:tcPr>
            <w:tcW w:w="1377" w:type="dxa"/>
          </w:tcPr>
          <w:p w14:paraId="7DA4DA4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38579AD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矩阵键盘</w:t>
            </w:r>
            <w:proofErr w:type="spellEnd"/>
          </w:p>
        </w:tc>
        <w:tc>
          <w:tcPr>
            <w:tcW w:w="1377" w:type="dxa"/>
          </w:tcPr>
          <w:p w14:paraId="13DBB5B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4×3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薄膜键盘</w:t>
            </w:r>
            <w:proofErr w:type="spellEnd"/>
          </w:p>
        </w:tc>
        <w:tc>
          <w:tcPr>
            <w:tcW w:w="1377" w:type="dxa"/>
          </w:tcPr>
          <w:p w14:paraId="6ED7339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50E37A0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41CD4BB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7BDE77E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>键</w:t>
            </w:r>
            <w:r>
              <w:rPr>
                <w:rFonts w:ascii="Times New Roman" w:hAnsi="Times New Roman" w:cs="Times New Roman"/>
                <w:szCs w:val="24"/>
              </w:rPr>
              <w:t>: 0~9, *, #</w:t>
            </w:r>
          </w:p>
        </w:tc>
      </w:tr>
    </w:tbl>
    <w:p w14:paraId="56EAB9E7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05EAB1C8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三、驱动与执行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1206"/>
        <w:gridCol w:w="1332"/>
        <w:gridCol w:w="1206"/>
        <w:gridCol w:w="1236"/>
        <w:gridCol w:w="1236"/>
        <w:gridCol w:w="1581"/>
      </w:tblGrid>
      <w:tr w:rsidR="008E3260" w14:paraId="16273EF7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17B2F77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7CD21D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239928F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5C5C4C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4F1BDF5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7B53D18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599A792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15E904F5" w14:textId="77777777">
        <w:trPr>
          <w:jc w:val="center"/>
        </w:trPr>
        <w:tc>
          <w:tcPr>
            <w:tcW w:w="1377" w:type="dxa"/>
          </w:tcPr>
          <w:p w14:paraId="7AA7431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1377" w:type="dxa"/>
          </w:tcPr>
          <w:p w14:paraId="7DC701B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H</w:t>
            </w:r>
            <w:r>
              <w:rPr>
                <w:rFonts w:ascii="Times New Roman" w:hAnsi="Times New Roman" w:cs="Times New Roman"/>
                <w:szCs w:val="24"/>
              </w:rPr>
              <w:t>桥驱动模块</w:t>
            </w:r>
            <w:proofErr w:type="spellEnd"/>
          </w:p>
        </w:tc>
        <w:tc>
          <w:tcPr>
            <w:tcW w:w="1377" w:type="dxa"/>
          </w:tcPr>
          <w:p w14:paraId="569969E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BTS7960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大电流</w:t>
            </w:r>
            <w:r>
              <w:rPr>
                <w:rFonts w:ascii="Times New Roman" w:hAnsi="Times New Roman" w:cs="Times New Roman"/>
                <w:szCs w:val="24"/>
              </w:rPr>
              <w:t>H</w:t>
            </w:r>
            <w:r>
              <w:rPr>
                <w:rFonts w:ascii="Times New Roman" w:hAnsi="Times New Roman" w:cs="Times New Roman"/>
                <w:szCs w:val="24"/>
              </w:rPr>
              <w:t>桥</w:t>
            </w:r>
            <w:proofErr w:type="spellEnd"/>
          </w:p>
        </w:tc>
        <w:tc>
          <w:tcPr>
            <w:tcW w:w="1377" w:type="dxa"/>
          </w:tcPr>
          <w:p w14:paraId="5681759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F8959E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1349EAC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15C0863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最大</w:t>
            </w:r>
            <w:r>
              <w:rPr>
                <w:rFonts w:ascii="Times New Roman" w:hAnsi="Times New Roman" w:cs="Times New Roman"/>
                <w:szCs w:val="24"/>
              </w:rPr>
              <w:t>43A, 6~27V</w:t>
            </w:r>
          </w:p>
        </w:tc>
      </w:tr>
      <w:tr w:rsidR="008E3260" w14:paraId="32ECD1E2" w14:textId="77777777">
        <w:trPr>
          <w:jc w:val="center"/>
        </w:trPr>
        <w:tc>
          <w:tcPr>
            <w:tcW w:w="1377" w:type="dxa"/>
          </w:tcPr>
          <w:p w14:paraId="276FE7D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</w:t>
            </w:r>
          </w:p>
        </w:tc>
        <w:tc>
          <w:tcPr>
            <w:tcW w:w="1377" w:type="dxa"/>
          </w:tcPr>
          <w:p w14:paraId="0B1E363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加热片</w:t>
            </w:r>
            <w:proofErr w:type="spellEnd"/>
          </w:p>
        </w:tc>
        <w:tc>
          <w:tcPr>
            <w:tcW w:w="1377" w:type="dxa"/>
          </w:tcPr>
          <w:p w14:paraId="2111BEC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ST021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聚酰亚胺发热片</w:t>
            </w:r>
            <w:proofErr w:type="spellEnd"/>
          </w:p>
        </w:tc>
        <w:tc>
          <w:tcPr>
            <w:tcW w:w="1377" w:type="dxa"/>
          </w:tcPr>
          <w:p w14:paraId="40D0D55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2695973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377" w:type="dxa"/>
          </w:tcPr>
          <w:p w14:paraId="53D7EC2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377" w:type="dxa"/>
          </w:tcPr>
          <w:p w14:paraId="1D8C859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12V/10W</w:t>
            </w:r>
          </w:p>
        </w:tc>
      </w:tr>
      <w:tr w:rsidR="008E3260" w14:paraId="2E7F4D69" w14:textId="77777777">
        <w:trPr>
          <w:jc w:val="center"/>
        </w:trPr>
        <w:tc>
          <w:tcPr>
            <w:tcW w:w="1377" w:type="dxa"/>
          </w:tcPr>
          <w:p w14:paraId="423CAC8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377" w:type="dxa"/>
          </w:tcPr>
          <w:p w14:paraId="2CB2D62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半导体制冷片</w:t>
            </w:r>
            <w:proofErr w:type="spellEnd"/>
          </w:p>
        </w:tc>
        <w:tc>
          <w:tcPr>
            <w:tcW w:w="1377" w:type="dxa"/>
          </w:tcPr>
          <w:p w14:paraId="63CEC20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TEC1-12706</w:t>
            </w:r>
          </w:p>
        </w:tc>
        <w:tc>
          <w:tcPr>
            <w:tcW w:w="1377" w:type="dxa"/>
          </w:tcPr>
          <w:p w14:paraId="0DF760C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648E6B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15C809A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3627C36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12V/60W, 40×40mm</w:t>
            </w:r>
          </w:p>
        </w:tc>
      </w:tr>
      <w:tr w:rsidR="008E3260" w14:paraId="2FA2C2D8" w14:textId="77777777">
        <w:trPr>
          <w:jc w:val="center"/>
        </w:trPr>
        <w:tc>
          <w:tcPr>
            <w:tcW w:w="1377" w:type="dxa"/>
          </w:tcPr>
          <w:p w14:paraId="64C9819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</w:t>
            </w:r>
          </w:p>
        </w:tc>
        <w:tc>
          <w:tcPr>
            <w:tcW w:w="1377" w:type="dxa"/>
          </w:tcPr>
          <w:p w14:paraId="217CA25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散热风扇</w:t>
            </w:r>
            <w:proofErr w:type="spellEnd"/>
          </w:p>
        </w:tc>
        <w:tc>
          <w:tcPr>
            <w:tcW w:w="1377" w:type="dxa"/>
          </w:tcPr>
          <w:p w14:paraId="456DD24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8015 12V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直流无刷</w:t>
            </w:r>
            <w:proofErr w:type="spellEnd"/>
          </w:p>
        </w:tc>
        <w:tc>
          <w:tcPr>
            <w:tcW w:w="1377" w:type="dxa"/>
          </w:tcPr>
          <w:p w14:paraId="2129D23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5C72D76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377" w:type="dxa"/>
          </w:tcPr>
          <w:p w14:paraId="3CBD9C0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377" w:type="dxa"/>
          </w:tcPr>
          <w:p w14:paraId="5118633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80×80×15mm</w:t>
            </w:r>
          </w:p>
        </w:tc>
      </w:tr>
      <w:tr w:rsidR="008E3260" w14:paraId="1A65BE3D" w14:textId="77777777">
        <w:trPr>
          <w:jc w:val="center"/>
        </w:trPr>
        <w:tc>
          <w:tcPr>
            <w:tcW w:w="1377" w:type="dxa"/>
          </w:tcPr>
          <w:p w14:paraId="1219A31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377" w:type="dxa"/>
          </w:tcPr>
          <w:p w14:paraId="7C92CC9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散热片</w:t>
            </w:r>
            <w:proofErr w:type="spellEnd"/>
          </w:p>
        </w:tc>
        <w:tc>
          <w:tcPr>
            <w:tcW w:w="1377" w:type="dxa"/>
          </w:tcPr>
          <w:p w14:paraId="26C0E81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铝制鳍片散热片</w:t>
            </w:r>
            <w:proofErr w:type="spellEnd"/>
          </w:p>
        </w:tc>
        <w:tc>
          <w:tcPr>
            <w:tcW w:w="1377" w:type="dxa"/>
          </w:tcPr>
          <w:p w14:paraId="5194D62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55E7A20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323FD1E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5564E30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TEC</w:t>
            </w:r>
            <w:r>
              <w:rPr>
                <w:rFonts w:ascii="Times New Roman" w:hAnsi="Times New Roman" w:cs="Times New Roman"/>
                <w:szCs w:val="24"/>
              </w:rPr>
              <w:t>热端散热</w:t>
            </w:r>
            <w:proofErr w:type="spellEnd"/>
          </w:p>
        </w:tc>
      </w:tr>
    </w:tbl>
    <w:p w14:paraId="4C3FDCF6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490CA90D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四、通信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85"/>
        <w:gridCol w:w="1338"/>
        <w:gridCol w:w="1255"/>
        <w:gridCol w:w="1276"/>
        <w:gridCol w:w="1276"/>
        <w:gridCol w:w="1320"/>
      </w:tblGrid>
      <w:tr w:rsidR="008E3260" w14:paraId="2AAED3BA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05BE2FD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lastRenderedPageBreak/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6C3E15F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24DD437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57717EE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381E1B8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7612683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3B363C2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6BEE9C65" w14:textId="77777777">
        <w:trPr>
          <w:jc w:val="center"/>
        </w:trPr>
        <w:tc>
          <w:tcPr>
            <w:tcW w:w="1377" w:type="dxa"/>
          </w:tcPr>
          <w:p w14:paraId="0FFD507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11</w:t>
            </w:r>
          </w:p>
        </w:tc>
        <w:tc>
          <w:tcPr>
            <w:tcW w:w="1377" w:type="dxa"/>
          </w:tcPr>
          <w:p w14:paraId="0404295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USB</w:t>
            </w:r>
            <w:r>
              <w:rPr>
                <w:rFonts w:ascii="Times New Roman" w:hAnsi="Times New Roman" w:cs="Times New Roman"/>
                <w:szCs w:val="24"/>
              </w:rPr>
              <w:t>转</w:t>
            </w:r>
            <w:r>
              <w:rPr>
                <w:rFonts w:ascii="Times New Roman" w:hAnsi="Times New Roman" w:cs="Times New Roman"/>
                <w:szCs w:val="24"/>
              </w:rPr>
              <w:t>TTL</w:t>
            </w:r>
            <w:r>
              <w:rPr>
                <w:rFonts w:ascii="Times New Roman" w:hAnsi="Times New Roman" w:cs="Times New Roman"/>
                <w:szCs w:val="24"/>
              </w:rPr>
              <w:t>模块</w:t>
            </w:r>
            <w:proofErr w:type="spellEnd"/>
          </w:p>
        </w:tc>
        <w:tc>
          <w:tcPr>
            <w:tcW w:w="1377" w:type="dxa"/>
          </w:tcPr>
          <w:p w14:paraId="2EB3A99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CH340G / CP2102</w:t>
            </w:r>
          </w:p>
        </w:tc>
        <w:tc>
          <w:tcPr>
            <w:tcW w:w="1377" w:type="dxa"/>
          </w:tcPr>
          <w:p w14:paraId="3D7E6A7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5C711D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3103A72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77" w:type="dxa"/>
          </w:tcPr>
          <w:p w14:paraId="742FE19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STM32</w:t>
            </w:r>
            <w:r>
              <w:rPr>
                <w:rFonts w:ascii="Times New Roman" w:hAnsi="Times New Roman" w:cs="Times New Roman"/>
                <w:szCs w:val="24"/>
              </w:rPr>
              <w:t>串口转</w:t>
            </w:r>
            <w:r>
              <w:rPr>
                <w:rFonts w:ascii="Times New Roman" w:hAnsi="Times New Roman" w:cs="Times New Roman"/>
                <w:szCs w:val="24"/>
              </w:rPr>
              <w:t>USB</w:t>
            </w:r>
          </w:p>
        </w:tc>
      </w:tr>
    </w:tbl>
    <w:p w14:paraId="3BF2CB99" w14:textId="77777777" w:rsidR="008E3260" w:rsidRDefault="008E3260">
      <w:pPr>
        <w:jc w:val="both"/>
        <w:rPr>
          <w:rFonts w:ascii="Times New Roman" w:hAnsi="Times New Roman" w:cs="Times New Roman"/>
          <w:szCs w:val="24"/>
        </w:rPr>
      </w:pPr>
    </w:p>
    <w:p w14:paraId="6C797EA0" w14:textId="77777777" w:rsidR="008E326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</w:rPr>
        <w:t>五、电源（</w:t>
      </w:r>
      <w:r>
        <w:rPr>
          <w:rFonts w:ascii="Times New Roman" w:hAnsi="Times New Roman" w:cs="Times New Roman"/>
          <w:b/>
          <w:sz w:val="20"/>
        </w:rPr>
        <w:t>12V</w:t>
      </w:r>
      <w:r>
        <w:rPr>
          <w:rFonts w:ascii="Times New Roman" w:hAnsi="Times New Roman" w:cs="Times New Roman"/>
          <w:b/>
          <w:sz w:val="20"/>
        </w:rPr>
        <w:t>锂电池</w:t>
      </w:r>
      <w:r>
        <w:rPr>
          <w:rFonts w:ascii="Times New Roman" w:hAnsi="Times New Roman" w:cs="Times New Roman"/>
          <w:b/>
          <w:sz w:val="20"/>
        </w:rPr>
        <w:t xml:space="preserve"> + LM2596 + AMS1117-3.3</w:t>
      </w:r>
      <w:r>
        <w:rPr>
          <w:rFonts w:ascii="Times New Roman" w:hAnsi="Times New Roman" w:cs="Times New Roman"/>
          <w:b/>
          <w:sz w:val="20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1200"/>
        <w:gridCol w:w="1656"/>
        <w:gridCol w:w="1181"/>
        <w:gridCol w:w="1215"/>
        <w:gridCol w:w="1215"/>
        <w:gridCol w:w="1357"/>
      </w:tblGrid>
      <w:tr w:rsidR="008E3260" w14:paraId="0FDE73A1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0BFBBC5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5375CF3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699A665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6355D64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6F0A291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73D8877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54D1CE2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4FBDE02C" w14:textId="77777777">
        <w:trPr>
          <w:jc w:val="center"/>
        </w:trPr>
        <w:tc>
          <w:tcPr>
            <w:tcW w:w="1377" w:type="dxa"/>
          </w:tcPr>
          <w:p w14:paraId="6406A99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</w:t>
            </w:r>
          </w:p>
        </w:tc>
        <w:tc>
          <w:tcPr>
            <w:tcW w:w="1377" w:type="dxa"/>
          </w:tcPr>
          <w:p w14:paraId="6EA44E2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锂电池组</w:t>
            </w:r>
            <w:proofErr w:type="spellEnd"/>
          </w:p>
        </w:tc>
        <w:tc>
          <w:tcPr>
            <w:tcW w:w="1377" w:type="dxa"/>
          </w:tcPr>
          <w:p w14:paraId="30583C7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12V/1800mAh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锂电池</w:t>
            </w:r>
            <w:proofErr w:type="spellEnd"/>
          </w:p>
        </w:tc>
        <w:tc>
          <w:tcPr>
            <w:tcW w:w="1377" w:type="dxa"/>
          </w:tcPr>
          <w:p w14:paraId="441551F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00F6404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020DC66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6582387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航模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/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工具电池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Cs w:val="24"/>
                <w:lang w:eastAsia="zh-CN"/>
              </w:rPr>
              <w:t>含保护</w:t>
            </w:r>
            <w:proofErr w:type="gramEnd"/>
            <w:r>
              <w:rPr>
                <w:rFonts w:ascii="Times New Roman" w:hAnsi="Times New Roman" w:cs="Times New Roman"/>
                <w:szCs w:val="24"/>
                <w:lang w:eastAsia="zh-CN"/>
              </w:rPr>
              <w:t>板</w:t>
            </w:r>
          </w:p>
        </w:tc>
      </w:tr>
      <w:tr w:rsidR="008E3260" w14:paraId="5653CD19" w14:textId="77777777">
        <w:trPr>
          <w:jc w:val="center"/>
        </w:trPr>
        <w:tc>
          <w:tcPr>
            <w:tcW w:w="1377" w:type="dxa"/>
          </w:tcPr>
          <w:p w14:paraId="424DD18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13</w:t>
            </w:r>
          </w:p>
        </w:tc>
        <w:tc>
          <w:tcPr>
            <w:tcW w:w="1377" w:type="dxa"/>
          </w:tcPr>
          <w:p w14:paraId="3E6BDDD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DC</w:t>
            </w:r>
            <w:r>
              <w:rPr>
                <w:rFonts w:ascii="Times New Roman" w:hAnsi="Times New Roman" w:cs="Times New Roman"/>
                <w:szCs w:val="24"/>
              </w:rPr>
              <w:t>电源接口</w:t>
            </w:r>
            <w:proofErr w:type="spellEnd"/>
          </w:p>
        </w:tc>
        <w:tc>
          <w:tcPr>
            <w:tcW w:w="1377" w:type="dxa"/>
          </w:tcPr>
          <w:p w14:paraId="4B2A6AF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5.5×2.1mm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DC</w:t>
            </w:r>
            <w:r>
              <w:rPr>
                <w:rFonts w:ascii="Times New Roman" w:hAnsi="Times New Roman" w:cs="Times New Roman"/>
                <w:szCs w:val="24"/>
              </w:rPr>
              <w:t>母座</w:t>
            </w:r>
            <w:proofErr w:type="spellEnd"/>
          </w:p>
        </w:tc>
        <w:tc>
          <w:tcPr>
            <w:tcW w:w="1377" w:type="dxa"/>
          </w:tcPr>
          <w:p w14:paraId="3556EBE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2A5237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744F1DB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1A33F53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电池输出接口</w:t>
            </w:r>
            <w:proofErr w:type="spellEnd"/>
          </w:p>
        </w:tc>
      </w:tr>
      <w:tr w:rsidR="008E3260" w14:paraId="6A9CDCC0" w14:textId="77777777">
        <w:trPr>
          <w:jc w:val="center"/>
        </w:trPr>
        <w:tc>
          <w:tcPr>
            <w:tcW w:w="1377" w:type="dxa"/>
          </w:tcPr>
          <w:p w14:paraId="67F00AC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14</w:t>
            </w:r>
          </w:p>
        </w:tc>
        <w:tc>
          <w:tcPr>
            <w:tcW w:w="1377" w:type="dxa"/>
          </w:tcPr>
          <w:p w14:paraId="7EDB48B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降压模块</w:t>
            </w:r>
            <w:proofErr w:type="spellEnd"/>
          </w:p>
        </w:tc>
        <w:tc>
          <w:tcPr>
            <w:tcW w:w="1377" w:type="dxa"/>
          </w:tcPr>
          <w:p w14:paraId="3D808F8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LM2596 DC-DC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降压模块</w:t>
            </w:r>
          </w:p>
        </w:tc>
        <w:tc>
          <w:tcPr>
            <w:tcW w:w="1377" w:type="dxa"/>
          </w:tcPr>
          <w:p w14:paraId="0810321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705EB80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377" w:type="dxa"/>
          </w:tcPr>
          <w:p w14:paraId="7CC7DC2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</w:t>
            </w:r>
          </w:p>
        </w:tc>
        <w:tc>
          <w:tcPr>
            <w:tcW w:w="1377" w:type="dxa"/>
          </w:tcPr>
          <w:p w14:paraId="1A55DA1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12V→5V, </w:t>
            </w:r>
            <w:r>
              <w:rPr>
                <w:rFonts w:ascii="Times New Roman" w:hAnsi="Times New Roman" w:cs="Times New Roman"/>
                <w:szCs w:val="24"/>
              </w:rPr>
              <w:t>最大</w:t>
            </w:r>
            <w:r>
              <w:rPr>
                <w:rFonts w:ascii="Times New Roman" w:hAnsi="Times New Roman" w:cs="Times New Roman"/>
                <w:szCs w:val="24"/>
              </w:rPr>
              <w:t xml:space="preserve">3A,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效率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&gt;90%</w:t>
            </w:r>
          </w:p>
        </w:tc>
      </w:tr>
      <w:tr w:rsidR="008E3260" w14:paraId="0C4726BC" w14:textId="77777777">
        <w:trPr>
          <w:jc w:val="center"/>
        </w:trPr>
        <w:tc>
          <w:tcPr>
            <w:tcW w:w="1377" w:type="dxa"/>
          </w:tcPr>
          <w:p w14:paraId="1ECDB2A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15</w:t>
            </w:r>
          </w:p>
        </w:tc>
        <w:tc>
          <w:tcPr>
            <w:tcW w:w="1377" w:type="dxa"/>
          </w:tcPr>
          <w:p w14:paraId="544A8E2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低压差稳压器</w:t>
            </w:r>
            <w:proofErr w:type="spellEnd"/>
          </w:p>
        </w:tc>
        <w:tc>
          <w:tcPr>
            <w:tcW w:w="1377" w:type="dxa"/>
          </w:tcPr>
          <w:p w14:paraId="4B3C227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AMS1117-3.3 SOT-223</w:t>
            </w:r>
          </w:p>
        </w:tc>
        <w:tc>
          <w:tcPr>
            <w:tcW w:w="1377" w:type="dxa"/>
          </w:tcPr>
          <w:p w14:paraId="5D03273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5D03553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63E93E0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05FE6A7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5V→3.3V, </w:t>
            </w:r>
            <w:r>
              <w:rPr>
                <w:rFonts w:ascii="Times New Roman" w:hAnsi="Times New Roman" w:cs="Times New Roman"/>
                <w:szCs w:val="24"/>
              </w:rPr>
              <w:t>最大</w:t>
            </w:r>
            <w:r>
              <w:rPr>
                <w:rFonts w:ascii="Times New Roman" w:hAnsi="Times New Roman" w:cs="Times New Roman"/>
                <w:szCs w:val="24"/>
              </w:rPr>
              <w:t>1A</w:t>
            </w:r>
          </w:p>
        </w:tc>
      </w:tr>
      <w:tr w:rsidR="008E3260" w14:paraId="5365F0A5" w14:textId="77777777">
        <w:trPr>
          <w:jc w:val="center"/>
        </w:trPr>
        <w:tc>
          <w:tcPr>
            <w:tcW w:w="1377" w:type="dxa"/>
          </w:tcPr>
          <w:p w14:paraId="20A5A30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16</w:t>
            </w:r>
          </w:p>
        </w:tc>
        <w:tc>
          <w:tcPr>
            <w:tcW w:w="1377" w:type="dxa"/>
          </w:tcPr>
          <w:p w14:paraId="0D6D491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电解电容</w:t>
            </w:r>
            <w:proofErr w:type="spellEnd"/>
          </w:p>
        </w:tc>
        <w:tc>
          <w:tcPr>
            <w:tcW w:w="1377" w:type="dxa"/>
          </w:tcPr>
          <w:p w14:paraId="349A04F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470μF/25V</w:t>
            </w:r>
          </w:p>
        </w:tc>
        <w:tc>
          <w:tcPr>
            <w:tcW w:w="1377" w:type="dxa"/>
          </w:tcPr>
          <w:p w14:paraId="13BD837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6869899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3CFDDB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48788A7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LM2596</w:t>
            </w:r>
            <w:r>
              <w:rPr>
                <w:rFonts w:ascii="Times New Roman" w:hAnsi="Times New Roman" w:cs="Times New Roman"/>
                <w:szCs w:val="24"/>
              </w:rPr>
              <w:t>输入</w:t>
            </w:r>
            <w:r>
              <w:rPr>
                <w:rFonts w:ascii="Times New Roman" w:hAnsi="Times New Roman" w:cs="Times New Roman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输出滤波</w:t>
            </w:r>
            <w:proofErr w:type="spellEnd"/>
          </w:p>
        </w:tc>
      </w:tr>
      <w:tr w:rsidR="008E3260" w14:paraId="11008422" w14:textId="77777777">
        <w:trPr>
          <w:jc w:val="center"/>
        </w:trPr>
        <w:tc>
          <w:tcPr>
            <w:tcW w:w="1377" w:type="dxa"/>
          </w:tcPr>
          <w:p w14:paraId="08CDC0D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17</w:t>
            </w:r>
          </w:p>
        </w:tc>
        <w:tc>
          <w:tcPr>
            <w:tcW w:w="1377" w:type="dxa"/>
          </w:tcPr>
          <w:p w14:paraId="586C865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电解电容</w:t>
            </w:r>
            <w:proofErr w:type="spellEnd"/>
          </w:p>
        </w:tc>
        <w:tc>
          <w:tcPr>
            <w:tcW w:w="1377" w:type="dxa"/>
          </w:tcPr>
          <w:p w14:paraId="566BCB2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100μF/16V</w:t>
            </w:r>
          </w:p>
        </w:tc>
        <w:tc>
          <w:tcPr>
            <w:tcW w:w="1377" w:type="dxa"/>
          </w:tcPr>
          <w:p w14:paraId="005E16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3495CD9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0.5</w:t>
            </w:r>
          </w:p>
        </w:tc>
        <w:tc>
          <w:tcPr>
            <w:tcW w:w="1377" w:type="dxa"/>
          </w:tcPr>
          <w:p w14:paraId="71FCE3C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0DBC6F2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AMS1117</w:t>
            </w:r>
            <w:r>
              <w:rPr>
                <w:rFonts w:ascii="Times New Roman" w:hAnsi="Times New Roman" w:cs="Times New Roman"/>
                <w:szCs w:val="24"/>
              </w:rPr>
              <w:t>输入</w:t>
            </w:r>
            <w:r>
              <w:rPr>
                <w:rFonts w:ascii="Times New Roman" w:hAnsi="Times New Roman" w:cs="Times New Roman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输出滤波</w:t>
            </w:r>
            <w:proofErr w:type="spellEnd"/>
          </w:p>
        </w:tc>
      </w:tr>
      <w:tr w:rsidR="008E3260" w14:paraId="4772A66B" w14:textId="77777777">
        <w:trPr>
          <w:jc w:val="center"/>
        </w:trPr>
        <w:tc>
          <w:tcPr>
            <w:tcW w:w="1377" w:type="dxa"/>
          </w:tcPr>
          <w:p w14:paraId="5BD9CDD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18</w:t>
            </w:r>
          </w:p>
        </w:tc>
        <w:tc>
          <w:tcPr>
            <w:tcW w:w="1377" w:type="dxa"/>
          </w:tcPr>
          <w:p w14:paraId="4DBA818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瓷片电容</w:t>
            </w:r>
            <w:proofErr w:type="spellEnd"/>
          </w:p>
        </w:tc>
        <w:tc>
          <w:tcPr>
            <w:tcW w:w="1377" w:type="dxa"/>
          </w:tcPr>
          <w:p w14:paraId="070707E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104 (100nF)</w:t>
            </w:r>
          </w:p>
        </w:tc>
        <w:tc>
          <w:tcPr>
            <w:tcW w:w="1377" w:type="dxa"/>
          </w:tcPr>
          <w:p w14:paraId="33C630A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77" w:type="dxa"/>
          </w:tcPr>
          <w:p w14:paraId="554588C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1377" w:type="dxa"/>
          </w:tcPr>
          <w:p w14:paraId="679D1BC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0.8</w:t>
            </w:r>
          </w:p>
        </w:tc>
        <w:tc>
          <w:tcPr>
            <w:tcW w:w="1377" w:type="dxa"/>
          </w:tcPr>
          <w:p w14:paraId="113F60D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各稳压器高频去耦</w:t>
            </w:r>
            <w:proofErr w:type="spellEnd"/>
          </w:p>
        </w:tc>
      </w:tr>
    </w:tbl>
    <w:p w14:paraId="146724F3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54013C18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六、报警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1298"/>
        <w:gridCol w:w="1313"/>
        <w:gridCol w:w="1270"/>
        <w:gridCol w:w="1288"/>
        <w:gridCol w:w="1288"/>
        <w:gridCol w:w="1277"/>
      </w:tblGrid>
      <w:tr w:rsidR="008E3260" w14:paraId="74BD5F0A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4E6B38F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02742F5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3E48385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73A6AD2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5C4EE8C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5A44C1C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1ACAE4E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3F4FD465" w14:textId="77777777">
        <w:trPr>
          <w:jc w:val="center"/>
        </w:trPr>
        <w:tc>
          <w:tcPr>
            <w:tcW w:w="1377" w:type="dxa"/>
          </w:tcPr>
          <w:p w14:paraId="1FF4080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19</w:t>
            </w:r>
          </w:p>
        </w:tc>
        <w:tc>
          <w:tcPr>
            <w:tcW w:w="1377" w:type="dxa"/>
          </w:tcPr>
          <w:p w14:paraId="6FE3F47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有源蜂鸣器</w:t>
            </w:r>
            <w:proofErr w:type="spellEnd"/>
          </w:p>
        </w:tc>
        <w:tc>
          <w:tcPr>
            <w:tcW w:w="1377" w:type="dxa"/>
          </w:tcPr>
          <w:p w14:paraId="17274F5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5V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有源蜂鸣器</w:t>
            </w:r>
            <w:proofErr w:type="spellEnd"/>
          </w:p>
        </w:tc>
        <w:tc>
          <w:tcPr>
            <w:tcW w:w="1377" w:type="dxa"/>
          </w:tcPr>
          <w:p w14:paraId="5A1C17E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02CE859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47E8997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41539A3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内置振荡电路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低电平触发</w:t>
            </w:r>
          </w:p>
        </w:tc>
      </w:tr>
      <w:tr w:rsidR="008E3260" w14:paraId="4B90F303" w14:textId="77777777">
        <w:trPr>
          <w:jc w:val="center"/>
        </w:trPr>
        <w:tc>
          <w:tcPr>
            <w:tcW w:w="1377" w:type="dxa"/>
          </w:tcPr>
          <w:p w14:paraId="74940B2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6E7D60B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NPN</w:t>
            </w:r>
            <w:r>
              <w:rPr>
                <w:rFonts w:ascii="Times New Roman" w:hAnsi="Times New Roman" w:cs="Times New Roman"/>
                <w:szCs w:val="24"/>
              </w:rPr>
              <w:t>三极管</w:t>
            </w:r>
            <w:proofErr w:type="spellEnd"/>
          </w:p>
        </w:tc>
        <w:tc>
          <w:tcPr>
            <w:tcW w:w="1377" w:type="dxa"/>
          </w:tcPr>
          <w:p w14:paraId="5AF41C2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S8050 TO-92</w:t>
            </w:r>
          </w:p>
        </w:tc>
        <w:tc>
          <w:tcPr>
            <w:tcW w:w="1377" w:type="dxa"/>
          </w:tcPr>
          <w:p w14:paraId="61E7FB1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1B99CC0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0.5</w:t>
            </w:r>
          </w:p>
        </w:tc>
        <w:tc>
          <w:tcPr>
            <w:tcW w:w="1377" w:type="dxa"/>
          </w:tcPr>
          <w:p w14:paraId="7633D98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0.5</w:t>
            </w:r>
          </w:p>
        </w:tc>
        <w:tc>
          <w:tcPr>
            <w:tcW w:w="1377" w:type="dxa"/>
          </w:tcPr>
          <w:p w14:paraId="3E2C7BA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蜂鸣器开关驱动</w:t>
            </w:r>
            <w:proofErr w:type="spellEnd"/>
          </w:p>
        </w:tc>
      </w:tr>
      <w:tr w:rsidR="008E3260" w14:paraId="7124C8B2" w14:textId="77777777">
        <w:trPr>
          <w:jc w:val="center"/>
        </w:trPr>
        <w:tc>
          <w:tcPr>
            <w:tcW w:w="1377" w:type="dxa"/>
          </w:tcPr>
          <w:p w14:paraId="12C7942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21</w:t>
            </w:r>
          </w:p>
        </w:tc>
        <w:tc>
          <w:tcPr>
            <w:tcW w:w="1377" w:type="dxa"/>
          </w:tcPr>
          <w:p w14:paraId="0D8B82C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电阻</w:t>
            </w:r>
            <w:proofErr w:type="spellEnd"/>
          </w:p>
        </w:tc>
        <w:tc>
          <w:tcPr>
            <w:tcW w:w="1377" w:type="dxa"/>
          </w:tcPr>
          <w:p w14:paraId="3C23A66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1kΩ 1/4W</w:t>
            </w:r>
          </w:p>
        </w:tc>
        <w:tc>
          <w:tcPr>
            <w:tcW w:w="1377" w:type="dxa"/>
          </w:tcPr>
          <w:p w14:paraId="3EB3FFD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1A6B5C1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0.1</w:t>
            </w:r>
          </w:p>
        </w:tc>
        <w:tc>
          <w:tcPr>
            <w:tcW w:w="1377" w:type="dxa"/>
          </w:tcPr>
          <w:p w14:paraId="23B9791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0.1</w:t>
            </w:r>
          </w:p>
        </w:tc>
        <w:tc>
          <w:tcPr>
            <w:tcW w:w="1377" w:type="dxa"/>
          </w:tcPr>
          <w:p w14:paraId="1D661AF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三极管基极限流</w:t>
            </w:r>
            <w:proofErr w:type="spellEnd"/>
          </w:p>
        </w:tc>
      </w:tr>
    </w:tbl>
    <w:p w14:paraId="2B344E80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10B44577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sz w:val="20"/>
        </w:rPr>
        <w:t>七、电阻与连接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56"/>
        <w:gridCol w:w="1257"/>
        <w:gridCol w:w="1329"/>
        <w:gridCol w:w="1257"/>
        <w:gridCol w:w="1278"/>
        <w:gridCol w:w="1278"/>
        <w:gridCol w:w="1349"/>
      </w:tblGrid>
      <w:tr w:rsidR="008E3260" w14:paraId="243EBF2B" w14:textId="77777777">
        <w:trPr>
          <w:jc w:val="center"/>
        </w:trPr>
        <w:tc>
          <w:tcPr>
            <w:tcW w:w="1377" w:type="dxa"/>
            <w:shd w:val="clear" w:color="auto" w:fill="D9E2F3"/>
          </w:tcPr>
          <w:p w14:paraId="6ED9AC3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序号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2FB0867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名称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2224080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型号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规格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5B55E61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数量</w:t>
            </w:r>
            <w:proofErr w:type="spellEnd"/>
          </w:p>
        </w:tc>
        <w:tc>
          <w:tcPr>
            <w:tcW w:w="1377" w:type="dxa"/>
            <w:shd w:val="clear" w:color="auto" w:fill="D9E2F3"/>
          </w:tcPr>
          <w:p w14:paraId="0968D48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单价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15AD0BA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小计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  <w:tc>
          <w:tcPr>
            <w:tcW w:w="1377" w:type="dxa"/>
            <w:shd w:val="clear" w:color="auto" w:fill="D9E2F3"/>
          </w:tcPr>
          <w:p w14:paraId="2AA5587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备注</w:t>
            </w:r>
            <w:proofErr w:type="spellEnd"/>
          </w:p>
        </w:tc>
      </w:tr>
      <w:tr w:rsidR="008E3260" w14:paraId="27338E35" w14:textId="77777777">
        <w:trPr>
          <w:jc w:val="center"/>
        </w:trPr>
        <w:tc>
          <w:tcPr>
            <w:tcW w:w="1377" w:type="dxa"/>
          </w:tcPr>
          <w:p w14:paraId="16389F7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22</w:t>
            </w:r>
          </w:p>
        </w:tc>
        <w:tc>
          <w:tcPr>
            <w:tcW w:w="1377" w:type="dxa"/>
          </w:tcPr>
          <w:p w14:paraId="154AD06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上拉电阻</w:t>
            </w:r>
            <w:proofErr w:type="spellEnd"/>
          </w:p>
        </w:tc>
        <w:tc>
          <w:tcPr>
            <w:tcW w:w="1377" w:type="dxa"/>
          </w:tcPr>
          <w:p w14:paraId="7229EB6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4.7kΩ 1/4W</w:t>
            </w:r>
          </w:p>
        </w:tc>
        <w:tc>
          <w:tcPr>
            <w:tcW w:w="1377" w:type="dxa"/>
          </w:tcPr>
          <w:p w14:paraId="4D382B5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7EE3F53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0.1</w:t>
            </w:r>
          </w:p>
        </w:tc>
        <w:tc>
          <w:tcPr>
            <w:tcW w:w="1377" w:type="dxa"/>
          </w:tcPr>
          <w:p w14:paraId="0A43DAF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1377" w:type="dxa"/>
          </w:tcPr>
          <w:p w14:paraId="6833D30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DS18B20</w:t>
            </w:r>
            <w:r>
              <w:rPr>
                <w:rFonts w:ascii="Times New Roman" w:hAnsi="Times New Roman" w:cs="Times New Roman"/>
                <w:szCs w:val="24"/>
              </w:rPr>
              <w:t>和</w:t>
            </w:r>
            <w:r>
              <w:rPr>
                <w:rFonts w:ascii="Times New Roman" w:hAnsi="Times New Roman" w:cs="Times New Roman"/>
                <w:szCs w:val="24"/>
              </w:rPr>
              <w:t>I2C</w:t>
            </w:r>
            <w:r>
              <w:rPr>
                <w:rFonts w:ascii="Times New Roman" w:hAnsi="Times New Roman" w:cs="Times New Roman"/>
                <w:szCs w:val="24"/>
              </w:rPr>
              <w:t>上拉</w:t>
            </w:r>
          </w:p>
        </w:tc>
      </w:tr>
      <w:tr w:rsidR="008E3260" w14:paraId="25D13ED6" w14:textId="77777777">
        <w:trPr>
          <w:jc w:val="center"/>
        </w:trPr>
        <w:tc>
          <w:tcPr>
            <w:tcW w:w="1377" w:type="dxa"/>
          </w:tcPr>
          <w:p w14:paraId="7FE358D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23</w:t>
            </w:r>
          </w:p>
        </w:tc>
        <w:tc>
          <w:tcPr>
            <w:tcW w:w="1377" w:type="dxa"/>
          </w:tcPr>
          <w:p w14:paraId="4FD4759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排针</w:t>
            </w:r>
            <w:proofErr w:type="spellEnd"/>
          </w:p>
        </w:tc>
        <w:tc>
          <w:tcPr>
            <w:tcW w:w="1377" w:type="dxa"/>
          </w:tcPr>
          <w:p w14:paraId="24B100B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2.54mm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单排直针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40P</w:t>
            </w:r>
          </w:p>
        </w:tc>
        <w:tc>
          <w:tcPr>
            <w:tcW w:w="1377" w:type="dxa"/>
          </w:tcPr>
          <w:p w14:paraId="35766AC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1AEAB0B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889B88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167872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各模块接线</w:t>
            </w:r>
            <w:proofErr w:type="spellEnd"/>
          </w:p>
        </w:tc>
      </w:tr>
      <w:tr w:rsidR="008E3260" w14:paraId="03CEA729" w14:textId="77777777">
        <w:trPr>
          <w:jc w:val="center"/>
        </w:trPr>
        <w:tc>
          <w:tcPr>
            <w:tcW w:w="1377" w:type="dxa"/>
          </w:tcPr>
          <w:p w14:paraId="676456C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24</w:t>
            </w:r>
          </w:p>
        </w:tc>
        <w:tc>
          <w:tcPr>
            <w:tcW w:w="1377" w:type="dxa"/>
          </w:tcPr>
          <w:p w14:paraId="0F61211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杜邦线</w:t>
            </w:r>
            <w:proofErr w:type="spellEnd"/>
          </w:p>
        </w:tc>
        <w:tc>
          <w:tcPr>
            <w:tcW w:w="1377" w:type="dxa"/>
          </w:tcPr>
          <w:p w14:paraId="1C3FA70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公对公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20cm</w:t>
            </w:r>
          </w:p>
        </w:tc>
        <w:tc>
          <w:tcPr>
            <w:tcW w:w="1377" w:type="dxa"/>
          </w:tcPr>
          <w:p w14:paraId="50F6B2EB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377" w:type="dxa"/>
          </w:tcPr>
          <w:p w14:paraId="233ACE3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1377" w:type="dxa"/>
          </w:tcPr>
          <w:p w14:paraId="2206F77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1377" w:type="dxa"/>
          </w:tcPr>
          <w:p w14:paraId="004F788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各模块互连</w:t>
            </w:r>
            <w:proofErr w:type="spellEnd"/>
          </w:p>
        </w:tc>
      </w:tr>
      <w:tr w:rsidR="008E3260" w14:paraId="1B311C81" w14:textId="77777777">
        <w:trPr>
          <w:jc w:val="center"/>
        </w:trPr>
        <w:tc>
          <w:tcPr>
            <w:tcW w:w="1377" w:type="dxa"/>
          </w:tcPr>
          <w:p w14:paraId="29EF8F83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25</w:t>
            </w:r>
          </w:p>
        </w:tc>
        <w:tc>
          <w:tcPr>
            <w:tcW w:w="1377" w:type="dxa"/>
          </w:tcPr>
          <w:p w14:paraId="66615E9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杜邦线</w:t>
            </w:r>
            <w:proofErr w:type="spellEnd"/>
          </w:p>
        </w:tc>
        <w:tc>
          <w:tcPr>
            <w:tcW w:w="1377" w:type="dxa"/>
          </w:tcPr>
          <w:p w14:paraId="407734F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公对母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20cm</w:t>
            </w:r>
          </w:p>
        </w:tc>
        <w:tc>
          <w:tcPr>
            <w:tcW w:w="1377" w:type="dxa"/>
          </w:tcPr>
          <w:p w14:paraId="3836CE6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1377" w:type="dxa"/>
          </w:tcPr>
          <w:p w14:paraId="299A136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0.2</w:t>
            </w:r>
          </w:p>
        </w:tc>
        <w:tc>
          <w:tcPr>
            <w:tcW w:w="1377" w:type="dxa"/>
          </w:tcPr>
          <w:p w14:paraId="16E6134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377" w:type="dxa"/>
          </w:tcPr>
          <w:p w14:paraId="137F717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Cs w:val="24"/>
                <w:lang w:eastAsia="zh-CN"/>
              </w:rPr>
              <w:t>OLED/</w:t>
            </w:r>
            <w:r>
              <w:rPr>
                <w:rFonts w:ascii="Times New Roman" w:hAnsi="Times New Roman" w:cs="Times New Roman"/>
                <w:szCs w:val="24"/>
                <w:lang w:eastAsia="zh-CN"/>
              </w:rPr>
              <w:t>键盘模块连接</w:t>
            </w:r>
          </w:p>
        </w:tc>
      </w:tr>
      <w:tr w:rsidR="008E3260" w14:paraId="1FEFEB71" w14:textId="77777777">
        <w:trPr>
          <w:jc w:val="center"/>
        </w:trPr>
        <w:tc>
          <w:tcPr>
            <w:tcW w:w="1377" w:type="dxa"/>
          </w:tcPr>
          <w:p w14:paraId="461F49C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26</w:t>
            </w:r>
          </w:p>
        </w:tc>
        <w:tc>
          <w:tcPr>
            <w:tcW w:w="1377" w:type="dxa"/>
          </w:tcPr>
          <w:p w14:paraId="395DDA4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导线</w:t>
            </w:r>
            <w:proofErr w:type="spellEnd"/>
          </w:p>
        </w:tc>
        <w:tc>
          <w:tcPr>
            <w:tcW w:w="1377" w:type="dxa"/>
          </w:tcPr>
          <w:p w14:paraId="608C2CE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0.5mm²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多芯铜线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1m</w:t>
            </w:r>
          </w:p>
        </w:tc>
        <w:tc>
          <w:tcPr>
            <w:tcW w:w="1377" w:type="dxa"/>
          </w:tcPr>
          <w:p w14:paraId="7CA3D34A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3EDA642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3F100CDD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5CA60C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12V</w:t>
            </w:r>
            <w:r>
              <w:rPr>
                <w:rFonts w:ascii="Times New Roman" w:hAnsi="Times New Roman" w:cs="Times New Roman"/>
                <w:szCs w:val="24"/>
              </w:rPr>
              <w:t>电源布线</w:t>
            </w:r>
          </w:p>
        </w:tc>
      </w:tr>
      <w:tr w:rsidR="008E3260" w14:paraId="05594485" w14:textId="77777777">
        <w:trPr>
          <w:jc w:val="center"/>
        </w:trPr>
        <w:tc>
          <w:tcPr>
            <w:tcW w:w="1377" w:type="dxa"/>
          </w:tcPr>
          <w:p w14:paraId="5228218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27</w:t>
            </w:r>
          </w:p>
        </w:tc>
        <w:tc>
          <w:tcPr>
            <w:tcW w:w="1377" w:type="dxa"/>
          </w:tcPr>
          <w:p w14:paraId="689AD27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热缩管</w:t>
            </w:r>
            <w:proofErr w:type="spellEnd"/>
          </w:p>
        </w:tc>
        <w:tc>
          <w:tcPr>
            <w:tcW w:w="1377" w:type="dxa"/>
          </w:tcPr>
          <w:p w14:paraId="168A0A30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3mm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热缩管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0.5m</w:t>
            </w:r>
          </w:p>
        </w:tc>
        <w:tc>
          <w:tcPr>
            <w:tcW w:w="1377" w:type="dxa"/>
          </w:tcPr>
          <w:p w14:paraId="48B581D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7642197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60D81C0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1377" w:type="dxa"/>
          </w:tcPr>
          <w:p w14:paraId="5DB86075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焊点绝缘保护</w:t>
            </w:r>
            <w:proofErr w:type="spellEnd"/>
          </w:p>
        </w:tc>
      </w:tr>
    </w:tbl>
    <w:p w14:paraId="4CA657E4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24869ACC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5AED5D33" w14:textId="77777777" w:rsidR="008E3260" w:rsidRDefault="0000000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总价汇总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595"/>
        <w:gridCol w:w="4409"/>
      </w:tblGrid>
      <w:tr w:rsidR="008E3260" w14:paraId="4083C752" w14:textId="77777777">
        <w:trPr>
          <w:jc w:val="center"/>
        </w:trPr>
        <w:tc>
          <w:tcPr>
            <w:tcW w:w="4819" w:type="dxa"/>
            <w:shd w:val="clear" w:color="auto" w:fill="D9E2F3"/>
          </w:tcPr>
          <w:p w14:paraId="5F1D463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类别</w:t>
            </w:r>
            <w:proofErr w:type="spellEnd"/>
          </w:p>
        </w:tc>
        <w:tc>
          <w:tcPr>
            <w:tcW w:w="4819" w:type="dxa"/>
            <w:shd w:val="clear" w:color="auto" w:fill="D9E2F3"/>
          </w:tcPr>
          <w:p w14:paraId="011C94C4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金额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Cs w:val="24"/>
              </w:rPr>
              <w:t>元</w:t>
            </w:r>
            <w:r>
              <w:rPr>
                <w:rFonts w:ascii="Times New Roman" w:hAnsi="Times New Roman" w:cs="Times New Roman"/>
                <w:b/>
                <w:szCs w:val="24"/>
              </w:rPr>
              <w:t>)</w:t>
            </w:r>
          </w:p>
        </w:tc>
      </w:tr>
      <w:tr w:rsidR="008E3260" w14:paraId="0F7DEFA6" w14:textId="77777777">
        <w:trPr>
          <w:jc w:val="center"/>
        </w:trPr>
        <w:tc>
          <w:tcPr>
            <w:tcW w:w="4819" w:type="dxa"/>
          </w:tcPr>
          <w:p w14:paraId="1A825D66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主控与传感器</w:t>
            </w:r>
            <w:proofErr w:type="spellEnd"/>
          </w:p>
        </w:tc>
        <w:tc>
          <w:tcPr>
            <w:tcW w:w="4819" w:type="dxa"/>
          </w:tcPr>
          <w:p w14:paraId="1645D15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25</w:t>
            </w:r>
          </w:p>
        </w:tc>
      </w:tr>
      <w:tr w:rsidR="008E3260" w14:paraId="2E09372F" w14:textId="77777777">
        <w:trPr>
          <w:jc w:val="center"/>
        </w:trPr>
        <w:tc>
          <w:tcPr>
            <w:tcW w:w="4819" w:type="dxa"/>
          </w:tcPr>
          <w:p w14:paraId="6D5F6761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显示与输入</w:t>
            </w:r>
            <w:proofErr w:type="spellEnd"/>
          </w:p>
        </w:tc>
        <w:tc>
          <w:tcPr>
            <w:tcW w:w="4819" w:type="dxa"/>
          </w:tcPr>
          <w:p w14:paraId="000DD74C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</w:t>
            </w:r>
          </w:p>
        </w:tc>
      </w:tr>
      <w:tr w:rsidR="008E3260" w14:paraId="1DEEDC48" w14:textId="77777777">
        <w:trPr>
          <w:jc w:val="center"/>
        </w:trPr>
        <w:tc>
          <w:tcPr>
            <w:tcW w:w="4819" w:type="dxa"/>
          </w:tcPr>
          <w:p w14:paraId="3296BED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驱动与执行</w:t>
            </w:r>
            <w:proofErr w:type="spellEnd"/>
          </w:p>
        </w:tc>
        <w:tc>
          <w:tcPr>
            <w:tcW w:w="4819" w:type="dxa"/>
          </w:tcPr>
          <w:p w14:paraId="5C254C5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63</w:t>
            </w:r>
          </w:p>
        </w:tc>
      </w:tr>
      <w:tr w:rsidR="008E3260" w14:paraId="18B4F40F" w14:textId="77777777">
        <w:trPr>
          <w:jc w:val="center"/>
        </w:trPr>
        <w:tc>
          <w:tcPr>
            <w:tcW w:w="4819" w:type="dxa"/>
          </w:tcPr>
          <w:p w14:paraId="6F8589D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通信</w:t>
            </w:r>
            <w:proofErr w:type="spellEnd"/>
          </w:p>
        </w:tc>
        <w:tc>
          <w:tcPr>
            <w:tcW w:w="4819" w:type="dxa"/>
          </w:tcPr>
          <w:p w14:paraId="710645E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8E3260" w14:paraId="0D9883CB" w14:textId="77777777">
        <w:trPr>
          <w:jc w:val="center"/>
        </w:trPr>
        <w:tc>
          <w:tcPr>
            <w:tcW w:w="4819" w:type="dxa"/>
          </w:tcPr>
          <w:p w14:paraId="7103930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电源（锂电池</w:t>
            </w:r>
            <w:r>
              <w:rPr>
                <w:rFonts w:ascii="Times New Roman" w:hAnsi="Times New Roman" w:cs="Times New Roman"/>
                <w:szCs w:val="24"/>
              </w:rPr>
              <w:t>+LM2596+AMS1117</w:t>
            </w:r>
            <w:r>
              <w:rPr>
                <w:rFonts w:ascii="Times New Roman" w:hAnsi="Times New Roman" w:cs="Times New Roman"/>
                <w:szCs w:val="24"/>
              </w:rPr>
              <w:t>）</w:t>
            </w:r>
          </w:p>
        </w:tc>
        <w:tc>
          <w:tcPr>
            <w:tcW w:w="4819" w:type="dxa"/>
          </w:tcPr>
          <w:p w14:paraId="312C5A7F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34.8</w:t>
            </w:r>
          </w:p>
        </w:tc>
      </w:tr>
      <w:tr w:rsidR="008E3260" w14:paraId="346DC3B0" w14:textId="77777777">
        <w:trPr>
          <w:jc w:val="center"/>
        </w:trPr>
        <w:tc>
          <w:tcPr>
            <w:tcW w:w="4819" w:type="dxa"/>
          </w:tcPr>
          <w:p w14:paraId="2F04CB6E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报警</w:t>
            </w:r>
            <w:proofErr w:type="spellEnd"/>
          </w:p>
        </w:tc>
        <w:tc>
          <w:tcPr>
            <w:tcW w:w="4819" w:type="dxa"/>
          </w:tcPr>
          <w:p w14:paraId="65FCF5C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2.6</w:t>
            </w:r>
          </w:p>
        </w:tc>
      </w:tr>
      <w:tr w:rsidR="008E3260" w14:paraId="37547A73" w14:textId="77777777">
        <w:trPr>
          <w:jc w:val="center"/>
        </w:trPr>
        <w:tc>
          <w:tcPr>
            <w:tcW w:w="4819" w:type="dxa"/>
          </w:tcPr>
          <w:p w14:paraId="71F8FC1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电阻与连接</w:t>
            </w:r>
            <w:proofErr w:type="spellEnd"/>
          </w:p>
        </w:tc>
        <w:tc>
          <w:tcPr>
            <w:tcW w:w="4819" w:type="dxa"/>
          </w:tcPr>
          <w:p w14:paraId="77EC17A8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9.2</w:t>
            </w:r>
          </w:p>
        </w:tc>
      </w:tr>
      <w:tr w:rsidR="008E3260" w14:paraId="1E23895B" w14:textId="77777777">
        <w:trPr>
          <w:jc w:val="center"/>
        </w:trPr>
        <w:tc>
          <w:tcPr>
            <w:tcW w:w="4819" w:type="dxa"/>
          </w:tcPr>
          <w:p w14:paraId="3EEA4F57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总计</w:t>
            </w:r>
            <w:proofErr w:type="spellEnd"/>
          </w:p>
        </w:tc>
        <w:tc>
          <w:tcPr>
            <w:tcW w:w="4819" w:type="dxa"/>
          </w:tcPr>
          <w:p w14:paraId="3DF293F9" w14:textId="77777777" w:rsidR="008E3260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≈160</w:t>
            </w:r>
          </w:p>
        </w:tc>
      </w:tr>
    </w:tbl>
    <w:p w14:paraId="54592FFD" w14:textId="77777777" w:rsidR="008E3260" w:rsidRDefault="008E3260">
      <w:pPr>
        <w:jc w:val="both"/>
        <w:rPr>
          <w:rFonts w:ascii="Times New Roman" w:hAnsi="Times New Roman" w:cs="Times New Roman"/>
        </w:rPr>
      </w:pPr>
    </w:p>
    <w:p w14:paraId="7C92E522" w14:textId="77777777" w:rsidR="008E3260" w:rsidRDefault="00000000">
      <w:p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color w:val="666666"/>
          <w:sz w:val="18"/>
          <w:lang w:eastAsia="zh-CN"/>
        </w:rPr>
        <w:t>注：以上价格为电商平台参考价，实际可能因购买渠道有所浮动。</w:t>
      </w:r>
    </w:p>
    <w:p w14:paraId="2A6D3C98" w14:textId="77777777" w:rsidR="008E3260" w:rsidRDefault="008E3260">
      <w:pPr>
        <w:jc w:val="both"/>
        <w:rPr>
          <w:rFonts w:ascii="Times New Roman" w:hAnsi="Times New Roman" w:cs="Times New Roman"/>
          <w:sz w:val="16"/>
          <w:lang w:eastAsia="zh-CN"/>
        </w:rPr>
        <w:sectPr w:rsidR="008E3260"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 w14:paraId="3BBA54C8" w14:textId="77777777" w:rsidR="008E3260" w:rsidRDefault="00000000">
      <w:pPr>
        <w:pStyle w:val="1"/>
        <w:spacing w:before="120" w:line="400" w:lineRule="exact"/>
        <w:jc w:val="both"/>
        <w:rPr>
          <w:rFonts w:ascii="Times New Roman" w:eastAsia="黑体" w:hAnsi="Times New Roman" w:cs="Times New Roman"/>
          <w:b w:val="0"/>
          <w:bCs w:val="0"/>
          <w:color w:val="auto"/>
          <w:sz w:val="28"/>
        </w:rPr>
      </w:pP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szCs w:val="36"/>
          <w:lang w:eastAsia="zh-CN"/>
        </w:rPr>
        <w:lastRenderedPageBreak/>
        <w:t>附录</w:t>
      </w:r>
      <w:r>
        <w:rPr>
          <w:rFonts w:ascii="Times New Roman" w:eastAsia="黑体" w:hAnsi="Times New Roman" w:cs="Times New Roman"/>
          <w:b w:val="0"/>
          <w:bCs w:val="0"/>
          <w:color w:val="auto"/>
          <w:sz w:val="28"/>
          <w:szCs w:val="36"/>
          <w:lang w:eastAsia="zh-CN"/>
        </w:rPr>
        <w:t xml:space="preserve">II </w:t>
      </w:r>
      <w:proofErr w:type="spellStart"/>
      <w:r>
        <w:rPr>
          <w:rFonts w:ascii="Times New Roman" w:eastAsia="黑体" w:hAnsi="Times New Roman" w:cs="Times New Roman"/>
          <w:b w:val="0"/>
          <w:bCs w:val="0"/>
          <w:color w:val="auto"/>
          <w:sz w:val="28"/>
        </w:rPr>
        <w:t>整体电路图</w:t>
      </w:r>
      <w:proofErr w:type="spellEnd"/>
    </w:p>
    <w:p w14:paraId="76535405" w14:textId="77777777" w:rsidR="008E3260" w:rsidRDefault="00000000">
      <w:pPr>
        <w:jc w:val="both"/>
        <w:rPr>
          <w:rFonts w:ascii="Times New Roman" w:hAnsi="Times New Roman" w:cs="Times New Roman"/>
          <w:sz w:val="16"/>
          <w:lang w:eastAsia="zh-CN"/>
        </w:rPr>
        <w:sectPr w:rsidR="008E3260"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16"/>
          <w:lang w:eastAsia="zh-CN"/>
        </w:rPr>
        <w:drawing>
          <wp:inline distT="0" distB="0" distL="114300" distR="114300" wp14:anchorId="7E8724BD" wp14:editId="2199599A">
            <wp:extent cx="5576570" cy="3959860"/>
            <wp:effectExtent l="0" t="0" r="1270" b="2540"/>
            <wp:docPr id="25" name="图片 25" descr="SCH_Schematic1_1-P1_2026-07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CH_Schematic1_1-P1_2026-07-0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3C13" w14:textId="77777777" w:rsidR="008E3260" w:rsidRDefault="008E3260">
      <w:pPr>
        <w:jc w:val="both"/>
        <w:rPr>
          <w:rFonts w:ascii="Times New Roman" w:hAnsi="Times New Roman" w:cs="Times New Roman"/>
          <w:sz w:val="16"/>
          <w:lang w:eastAsia="zh-CN"/>
        </w:rPr>
        <w:sectPr w:rsidR="008E3260"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 w14:paraId="10CC9346" w14:textId="77777777" w:rsidR="008E3260" w:rsidRDefault="008E3260">
      <w:pPr>
        <w:jc w:val="both"/>
        <w:rPr>
          <w:rFonts w:ascii="Times New Roman" w:hAnsi="Times New Roman" w:cs="Times New Roman"/>
          <w:sz w:val="16"/>
          <w:lang w:eastAsia="zh-CN"/>
        </w:rPr>
      </w:pPr>
    </w:p>
    <w:sectPr w:rsidR="008E3260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B783" w14:textId="77777777" w:rsidR="00133777" w:rsidRDefault="0013377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93924CB" w14:textId="77777777" w:rsidR="00133777" w:rsidRDefault="0013377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8126" w14:textId="77777777" w:rsidR="008E3260" w:rsidRDefault="00000000">
    <w:pPr>
      <w:pStyle w:val="ab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BA9EB83" wp14:editId="40BCFFD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AEDF40" w14:textId="77777777" w:rsidR="008E3260" w:rsidRDefault="00000000">
                          <w:pPr>
                            <w:pStyle w:val="ab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9EB83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26" type="#_x0000_t202" style="position:absolute;margin-left:0;margin-top:0;width:2in;height:2in;z-index:2516858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DAEDF40" w14:textId="77777777" w:rsidR="008E3260" w:rsidRDefault="00000000">
                    <w:pPr>
                      <w:pStyle w:val="ab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B58F" w14:textId="77777777" w:rsidR="00133777" w:rsidRDefault="0013377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729D37E" w14:textId="77777777" w:rsidR="00133777" w:rsidRDefault="0013377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9C11A7D"/>
    <w:multiLevelType w:val="singleLevel"/>
    <w:tmpl w:val="29C11A7D"/>
    <w:lvl w:ilvl="0">
      <w:start w:val="1"/>
      <w:numFmt w:val="decimal"/>
      <w:suff w:val="nothing"/>
      <w:lvlText w:val="%1-"/>
      <w:lvlJc w:val="left"/>
    </w:lvl>
  </w:abstractNum>
  <w:num w:numId="1" w16cid:durableId="447045464">
    <w:abstractNumId w:val="1"/>
  </w:num>
  <w:num w:numId="2" w16cid:durableId="392507064">
    <w:abstractNumId w:val="4"/>
  </w:num>
  <w:num w:numId="3" w16cid:durableId="2141412703">
    <w:abstractNumId w:val="5"/>
  </w:num>
  <w:num w:numId="4" w16cid:durableId="1750494384">
    <w:abstractNumId w:val="2"/>
  </w:num>
  <w:num w:numId="5" w16cid:durableId="375466389">
    <w:abstractNumId w:val="0"/>
  </w:num>
  <w:num w:numId="6" w16cid:durableId="582883453">
    <w:abstractNumId w:val="3"/>
  </w:num>
  <w:num w:numId="7" w16cid:durableId="1027833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77"/>
    <w:rsid w:val="0015074B"/>
    <w:rsid w:val="0029639D"/>
    <w:rsid w:val="00313F71"/>
    <w:rsid w:val="00326F90"/>
    <w:rsid w:val="00412439"/>
    <w:rsid w:val="0080552B"/>
    <w:rsid w:val="008D7AE1"/>
    <w:rsid w:val="008E3260"/>
    <w:rsid w:val="00940100"/>
    <w:rsid w:val="00AA1D8D"/>
    <w:rsid w:val="00B47730"/>
    <w:rsid w:val="00CB0664"/>
    <w:rsid w:val="00D2181C"/>
    <w:rsid w:val="00DF0F69"/>
    <w:rsid w:val="00EB6CAD"/>
    <w:rsid w:val="00F02525"/>
    <w:rsid w:val="00F760A9"/>
    <w:rsid w:val="00FA5B54"/>
    <w:rsid w:val="00FC693F"/>
    <w:rsid w:val="0ABC73FB"/>
    <w:rsid w:val="0C036CD5"/>
    <w:rsid w:val="17AB72E5"/>
    <w:rsid w:val="1C5059FB"/>
    <w:rsid w:val="1DBD20BF"/>
    <w:rsid w:val="1ED14A8E"/>
    <w:rsid w:val="2B3A6957"/>
    <w:rsid w:val="2CF32E7F"/>
    <w:rsid w:val="37071A67"/>
    <w:rsid w:val="372D208E"/>
    <w:rsid w:val="37754809"/>
    <w:rsid w:val="41E1190A"/>
    <w:rsid w:val="556B4035"/>
    <w:rsid w:val="56840784"/>
    <w:rsid w:val="58647037"/>
    <w:rsid w:val="5AA80549"/>
    <w:rsid w:val="5D9A201B"/>
    <w:rsid w:val="61DF1EB3"/>
    <w:rsid w:val="6DA170E8"/>
    <w:rsid w:val="6DC46D1B"/>
    <w:rsid w:val="795D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8D9B5F"/>
  <w14:defaultImageDpi w14:val="300"/>
  <w15:docId w15:val="{E8290D4A-F032-4209-874A-171B213E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9">
    <w:name w:val="修订1"/>
    <w:hidden/>
    <w:uiPriority w:val="99"/>
    <w:unhideWhenUsed/>
    <w:rPr>
      <w:rFonts w:ascii="宋体" w:hAnsi="宋体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7.xml"/><Relationship Id="rId21" Type="http://schemas.openxmlformats.org/officeDocument/2006/relationships/image" Target="media/image8.png"/><Relationship Id="rId42" Type="http://schemas.openxmlformats.org/officeDocument/2006/relationships/customXml" Target="ink/ink13.xml"/><Relationship Id="rId47" Type="http://schemas.openxmlformats.org/officeDocument/2006/relationships/image" Target="media/image24.emf"/><Relationship Id="rId63" Type="http://schemas.openxmlformats.org/officeDocument/2006/relationships/customXml" Target="ink/ink22.xml"/><Relationship Id="rId68" Type="http://schemas.openxmlformats.org/officeDocument/2006/relationships/image" Target="media/image36.emf"/><Relationship Id="rId84" Type="http://schemas.openxmlformats.org/officeDocument/2006/relationships/image" Target="media/image45.png"/><Relationship Id="rId89" Type="http://schemas.openxmlformats.org/officeDocument/2006/relationships/customXml" Target="ink/ink34.xml"/><Relationship Id="rId112" Type="http://schemas.openxmlformats.org/officeDocument/2006/relationships/image" Target="media/image60.emf"/><Relationship Id="rId16" Type="http://schemas.openxmlformats.org/officeDocument/2006/relationships/image" Target="media/image4.emf"/><Relationship Id="rId107" Type="http://schemas.openxmlformats.org/officeDocument/2006/relationships/customXml" Target="ink/ink42.xml"/><Relationship Id="rId11" Type="http://schemas.openxmlformats.org/officeDocument/2006/relationships/customXml" Target="ink/ink2.xml"/><Relationship Id="rId32" Type="http://schemas.openxmlformats.org/officeDocument/2006/relationships/image" Target="media/image16.emf"/><Relationship Id="rId37" Type="http://schemas.openxmlformats.org/officeDocument/2006/relationships/image" Target="media/image19.emf"/><Relationship Id="rId53" Type="http://schemas.openxmlformats.org/officeDocument/2006/relationships/image" Target="media/image28.png"/><Relationship Id="rId58" Type="http://schemas.openxmlformats.org/officeDocument/2006/relationships/customXml" Target="ink/ink20.xml"/><Relationship Id="rId74" Type="http://schemas.openxmlformats.org/officeDocument/2006/relationships/customXml" Target="ink/ink27.xml"/><Relationship Id="rId79" Type="http://schemas.openxmlformats.org/officeDocument/2006/relationships/image" Target="media/image42.emf"/><Relationship Id="rId102" Type="http://schemas.openxmlformats.org/officeDocument/2006/relationships/image" Target="media/image55.emf"/><Relationship Id="rId123" Type="http://schemas.openxmlformats.org/officeDocument/2006/relationships/customXml" Target="ink/ink50.xml"/><Relationship Id="rId128" Type="http://schemas.openxmlformats.org/officeDocument/2006/relationships/image" Target="media/image68.emf"/><Relationship Id="rId5" Type="http://schemas.openxmlformats.org/officeDocument/2006/relationships/settings" Target="settings.xml"/><Relationship Id="rId90" Type="http://schemas.openxmlformats.org/officeDocument/2006/relationships/image" Target="media/image48.emf"/><Relationship Id="rId95" Type="http://schemas.openxmlformats.org/officeDocument/2006/relationships/customXml" Target="ink/ink37.xml"/><Relationship Id="rId22" Type="http://schemas.openxmlformats.org/officeDocument/2006/relationships/image" Target="media/image9.png"/><Relationship Id="rId27" Type="http://schemas.openxmlformats.org/officeDocument/2006/relationships/customXml" Target="ink/ink6.xml"/><Relationship Id="rId43" Type="http://schemas.openxmlformats.org/officeDocument/2006/relationships/image" Target="media/image22.emf"/><Relationship Id="rId48" Type="http://schemas.openxmlformats.org/officeDocument/2006/relationships/customXml" Target="ink/ink16.xml"/><Relationship Id="rId64" Type="http://schemas.openxmlformats.org/officeDocument/2006/relationships/image" Target="media/image34.emf"/><Relationship Id="rId69" Type="http://schemas.openxmlformats.org/officeDocument/2006/relationships/customXml" Target="ink/ink25.xml"/><Relationship Id="rId113" Type="http://schemas.openxmlformats.org/officeDocument/2006/relationships/customXml" Target="ink/ink45.xml"/><Relationship Id="rId118" Type="http://schemas.openxmlformats.org/officeDocument/2006/relationships/image" Target="media/image63.emf"/><Relationship Id="rId80" Type="http://schemas.openxmlformats.org/officeDocument/2006/relationships/customXml" Target="ink/ink30.xml"/><Relationship Id="rId85" Type="http://schemas.openxmlformats.org/officeDocument/2006/relationships/customXml" Target="ink/ink32.xml"/><Relationship Id="rId12" Type="http://schemas.openxmlformats.org/officeDocument/2006/relationships/image" Target="media/image2.emf"/><Relationship Id="rId17" Type="http://schemas.openxmlformats.org/officeDocument/2006/relationships/customXml" Target="ink/ink5.xml"/><Relationship Id="rId33" Type="http://schemas.openxmlformats.org/officeDocument/2006/relationships/customXml" Target="ink/ink9.xml"/><Relationship Id="rId38" Type="http://schemas.openxmlformats.org/officeDocument/2006/relationships/customXml" Target="ink/ink11.xml"/><Relationship Id="rId59" Type="http://schemas.openxmlformats.org/officeDocument/2006/relationships/image" Target="media/image31.emf"/><Relationship Id="rId103" Type="http://schemas.openxmlformats.org/officeDocument/2006/relationships/customXml" Target="ink/ink40.xml"/><Relationship Id="rId108" Type="http://schemas.openxmlformats.org/officeDocument/2006/relationships/image" Target="media/image58.emf"/><Relationship Id="rId124" Type="http://schemas.openxmlformats.org/officeDocument/2006/relationships/image" Target="media/image66.emf"/><Relationship Id="rId129" Type="http://schemas.openxmlformats.org/officeDocument/2006/relationships/footer" Target="footer1.xml"/><Relationship Id="rId54" Type="http://schemas.openxmlformats.org/officeDocument/2006/relationships/customXml" Target="ink/ink18.xml"/><Relationship Id="rId70" Type="http://schemas.openxmlformats.org/officeDocument/2006/relationships/image" Target="media/image37.emf"/><Relationship Id="rId75" Type="http://schemas.openxmlformats.org/officeDocument/2006/relationships/image" Target="media/image40.emf"/><Relationship Id="rId91" Type="http://schemas.openxmlformats.org/officeDocument/2006/relationships/customXml" Target="ink/ink35.xml"/><Relationship Id="rId96" Type="http://schemas.openxmlformats.org/officeDocument/2006/relationships/image" Target="media/image51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0.png"/><Relationship Id="rId28" Type="http://schemas.openxmlformats.org/officeDocument/2006/relationships/image" Target="media/image14.emf"/><Relationship Id="rId49" Type="http://schemas.openxmlformats.org/officeDocument/2006/relationships/image" Target="media/image25.emf"/><Relationship Id="rId114" Type="http://schemas.openxmlformats.org/officeDocument/2006/relationships/image" Target="media/image61.emf"/><Relationship Id="rId119" Type="http://schemas.openxmlformats.org/officeDocument/2006/relationships/customXml" Target="ink/ink48.xml"/><Relationship Id="rId44" Type="http://schemas.openxmlformats.org/officeDocument/2006/relationships/customXml" Target="ink/ink14.xml"/><Relationship Id="rId60" Type="http://schemas.openxmlformats.org/officeDocument/2006/relationships/customXml" Target="ink/ink21.xml"/><Relationship Id="rId65" Type="http://schemas.openxmlformats.org/officeDocument/2006/relationships/customXml" Target="ink/ink23.xml"/><Relationship Id="rId81" Type="http://schemas.openxmlformats.org/officeDocument/2006/relationships/image" Target="media/image43.emf"/><Relationship Id="rId86" Type="http://schemas.openxmlformats.org/officeDocument/2006/relationships/image" Target="media/image46.emf"/><Relationship Id="rId130" Type="http://schemas.openxmlformats.org/officeDocument/2006/relationships/image" Target="media/image69.png"/><Relationship Id="rId13" Type="http://schemas.openxmlformats.org/officeDocument/2006/relationships/customXml" Target="ink/ink3.xml"/><Relationship Id="rId18" Type="http://schemas.openxmlformats.org/officeDocument/2006/relationships/image" Target="media/image5.emf"/><Relationship Id="rId39" Type="http://schemas.openxmlformats.org/officeDocument/2006/relationships/image" Target="media/image20.emf"/><Relationship Id="rId109" Type="http://schemas.openxmlformats.org/officeDocument/2006/relationships/customXml" Target="ink/ink43.xml"/><Relationship Id="rId34" Type="http://schemas.openxmlformats.org/officeDocument/2006/relationships/image" Target="media/image17.emf"/><Relationship Id="rId50" Type="http://schemas.openxmlformats.org/officeDocument/2006/relationships/image" Target="media/image26.png"/><Relationship Id="rId55" Type="http://schemas.openxmlformats.org/officeDocument/2006/relationships/image" Target="media/image29.emf"/><Relationship Id="rId76" Type="http://schemas.openxmlformats.org/officeDocument/2006/relationships/customXml" Target="ink/ink28.xml"/><Relationship Id="rId97" Type="http://schemas.openxmlformats.org/officeDocument/2006/relationships/image" Target="media/image52.png"/><Relationship Id="rId104" Type="http://schemas.openxmlformats.org/officeDocument/2006/relationships/image" Target="media/image56.emf"/><Relationship Id="rId120" Type="http://schemas.openxmlformats.org/officeDocument/2006/relationships/image" Target="media/image64.emf"/><Relationship Id="rId125" Type="http://schemas.openxmlformats.org/officeDocument/2006/relationships/customXml" Target="ink/ink51.xml"/><Relationship Id="rId7" Type="http://schemas.openxmlformats.org/officeDocument/2006/relationships/footnotes" Target="footnotes.xml"/><Relationship Id="rId71" Type="http://schemas.openxmlformats.org/officeDocument/2006/relationships/customXml" Target="ink/ink26.xml"/><Relationship Id="rId92" Type="http://schemas.openxmlformats.org/officeDocument/2006/relationships/image" Target="media/image49.emf"/><Relationship Id="rId2" Type="http://schemas.openxmlformats.org/officeDocument/2006/relationships/customXml" Target="../customXml/item2.xml"/><Relationship Id="rId29" Type="http://schemas.openxmlformats.org/officeDocument/2006/relationships/customXml" Target="ink/ink7.xml"/><Relationship Id="rId24" Type="http://schemas.openxmlformats.org/officeDocument/2006/relationships/image" Target="media/image11.png"/><Relationship Id="rId40" Type="http://schemas.openxmlformats.org/officeDocument/2006/relationships/customXml" Target="ink/ink12.xml"/><Relationship Id="rId45" Type="http://schemas.openxmlformats.org/officeDocument/2006/relationships/image" Target="media/image23.emf"/><Relationship Id="rId66" Type="http://schemas.openxmlformats.org/officeDocument/2006/relationships/image" Target="media/image35.emf"/><Relationship Id="rId87" Type="http://schemas.openxmlformats.org/officeDocument/2006/relationships/customXml" Target="ink/ink33.xml"/><Relationship Id="rId110" Type="http://schemas.openxmlformats.org/officeDocument/2006/relationships/image" Target="media/image59.emf"/><Relationship Id="rId115" Type="http://schemas.openxmlformats.org/officeDocument/2006/relationships/customXml" Target="ink/ink46.xml"/><Relationship Id="rId131" Type="http://schemas.openxmlformats.org/officeDocument/2006/relationships/fontTable" Target="fontTable.xml"/><Relationship Id="rId61" Type="http://schemas.openxmlformats.org/officeDocument/2006/relationships/image" Target="media/image32.emf"/><Relationship Id="rId82" Type="http://schemas.openxmlformats.org/officeDocument/2006/relationships/customXml" Target="ink/ink31.xml"/><Relationship Id="rId19" Type="http://schemas.openxmlformats.org/officeDocument/2006/relationships/image" Target="media/image6.png"/><Relationship Id="rId14" Type="http://schemas.openxmlformats.org/officeDocument/2006/relationships/image" Target="media/image3.emf"/><Relationship Id="rId30" Type="http://schemas.openxmlformats.org/officeDocument/2006/relationships/image" Target="media/image15.emf"/><Relationship Id="rId35" Type="http://schemas.openxmlformats.org/officeDocument/2006/relationships/image" Target="media/image18.png"/><Relationship Id="rId56" Type="http://schemas.openxmlformats.org/officeDocument/2006/relationships/customXml" Target="ink/ink19.xml"/><Relationship Id="rId77" Type="http://schemas.openxmlformats.org/officeDocument/2006/relationships/image" Target="media/image41.emf"/><Relationship Id="rId100" Type="http://schemas.openxmlformats.org/officeDocument/2006/relationships/image" Target="media/image54.png"/><Relationship Id="rId105" Type="http://schemas.openxmlformats.org/officeDocument/2006/relationships/customXml" Target="ink/ink41.xml"/><Relationship Id="rId126" Type="http://schemas.openxmlformats.org/officeDocument/2006/relationships/image" Target="media/image67.emf"/><Relationship Id="rId8" Type="http://schemas.openxmlformats.org/officeDocument/2006/relationships/endnotes" Target="endnotes.xml"/><Relationship Id="rId51" Type="http://schemas.openxmlformats.org/officeDocument/2006/relationships/customXml" Target="ink/ink17.xml"/><Relationship Id="rId72" Type="http://schemas.openxmlformats.org/officeDocument/2006/relationships/image" Target="media/image38.emf"/><Relationship Id="rId93" Type="http://schemas.openxmlformats.org/officeDocument/2006/relationships/customXml" Target="ink/ink36.xml"/><Relationship Id="rId98" Type="http://schemas.openxmlformats.org/officeDocument/2006/relationships/customXml" Target="ink/ink38.xml"/><Relationship Id="rId121" Type="http://schemas.openxmlformats.org/officeDocument/2006/relationships/customXml" Target="ink/ink49.xml"/><Relationship Id="rId3" Type="http://schemas.openxmlformats.org/officeDocument/2006/relationships/numbering" Target="numbering.xml"/><Relationship Id="rId25" Type="http://schemas.openxmlformats.org/officeDocument/2006/relationships/image" Target="media/image12.png"/><Relationship Id="rId46" Type="http://schemas.openxmlformats.org/officeDocument/2006/relationships/customXml" Target="ink/ink15.xml"/><Relationship Id="rId67" Type="http://schemas.openxmlformats.org/officeDocument/2006/relationships/customXml" Target="ink/ink24.xml"/><Relationship Id="rId116" Type="http://schemas.openxmlformats.org/officeDocument/2006/relationships/image" Target="media/image62.emf"/><Relationship Id="rId20" Type="http://schemas.openxmlformats.org/officeDocument/2006/relationships/image" Target="media/image7.png"/><Relationship Id="rId41" Type="http://schemas.openxmlformats.org/officeDocument/2006/relationships/image" Target="media/image21.emf"/><Relationship Id="rId62" Type="http://schemas.openxmlformats.org/officeDocument/2006/relationships/image" Target="media/image33.png"/><Relationship Id="rId83" Type="http://schemas.openxmlformats.org/officeDocument/2006/relationships/image" Target="media/image44.emf"/><Relationship Id="rId88" Type="http://schemas.openxmlformats.org/officeDocument/2006/relationships/image" Target="media/image47.emf"/><Relationship Id="rId111" Type="http://schemas.openxmlformats.org/officeDocument/2006/relationships/customXml" Target="ink/ink44.xml"/><Relationship Id="rId132" Type="http://schemas.openxmlformats.org/officeDocument/2006/relationships/theme" Target="theme/theme1.xml"/><Relationship Id="rId15" Type="http://schemas.openxmlformats.org/officeDocument/2006/relationships/customXml" Target="ink/ink4.xml"/><Relationship Id="rId36" Type="http://schemas.openxmlformats.org/officeDocument/2006/relationships/customXml" Target="ink/ink10.xml"/><Relationship Id="rId57" Type="http://schemas.openxmlformats.org/officeDocument/2006/relationships/image" Target="media/image30.emf"/><Relationship Id="rId106" Type="http://schemas.openxmlformats.org/officeDocument/2006/relationships/image" Target="media/image57.emf"/><Relationship Id="rId127" Type="http://schemas.openxmlformats.org/officeDocument/2006/relationships/customXml" Target="ink/ink52.xml"/><Relationship Id="rId10" Type="http://schemas.openxmlformats.org/officeDocument/2006/relationships/image" Target="media/image1.emf"/><Relationship Id="rId31" Type="http://schemas.openxmlformats.org/officeDocument/2006/relationships/customXml" Target="ink/ink8.xml"/><Relationship Id="rId52" Type="http://schemas.openxmlformats.org/officeDocument/2006/relationships/image" Target="media/image27.emf"/><Relationship Id="rId73" Type="http://schemas.openxmlformats.org/officeDocument/2006/relationships/image" Target="media/image39.png"/><Relationship Id="rId78" Type="http://schemas.openxmlformats.org/officeDocument/2006/relationships/customXml" Target="ink/ink29.xml"/><Relationship Id="rId94" Type="http://schemas.openxmlformats.org/officeDocument/2006/relationships/image" Target="media/image50.emf"/><Relationship Id="rId99" Type="http://schemas.openxmlformats.org/officeDocument/2006/relationships/image" Target="media/image53.emf"/><Relationship Id="rId101" Type="http://schemas.openxmlformats.org/officeDocument/2006/relationships/customXml" Target="ink/ink39.xml"/><Relationship Id="rId122" Type="http://schemas.openxmlformats.org/officeDocument/2006/relationships/image" Target="media/image65.emf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26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5:36:35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9578 122134 767,'0'11'0,"0"1"-3,0 4 1,0-4 0,0 4 0,0 7-2,0 9 0,0 12-2,0 12-2,0 10 0,0 8-2,0-11 1,0 1 3,0-1 0,0-1 0,0 7-1,0-4 7,0-6 0,0-17 0,0-5 3,0-4 5,0-4-1,0-1 1,0-5 1,0-4-1,0-5-2,0-3 1,0 7 3,0-8-2,0 3-4,0-3-3,0 3 0,0-3-2,0 3-1,0-3 4,0 2-3,0 3 1,0-3 0,0 0 0,0 1-1,0-1 1,0 0 0,0 1 0,0-3 1,0 3-1,0-1 0,0 0-1,0 1 1,0-1 0,0 0 0,-5 1 2,-4-1-3,3-1-1,2-1 0,1 1 3,1 1 1,2 2-3,0-1-1,0-1 3,0 0-1,0 3-1,0-3 1,-4 0 1,1 1-1,1-3-1,-1 3 1,1 1 1,2-4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5:36:15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7629 124603 767,'-12'0'-2,"26"0"3,1 1-5,5 7 1,-8-3 2,6 4-1,-1 1 0,-4-4 1,-1-1 0,0-2 1,-1 1 1,8-1-1,-3-1 0,-5-2 3,1 0 0,2 0-3,0 0 0,2-2-1,5-3 0,-11 0 0,3-6 0,-3 1-1,1-3 0,-1 1 1,-1-4-1,2 2 1,-1 0 1,-1-2-1,2 0 1,-3-2 0,5-1 0,-1-2-1,2-1 0,-2 1 0,2 2 0,1 1-1,-3 2 1,0 0 1,-1 2 1,-1 0-1,-1 0 1,0 1-1,-2 3 1,-2-1-1,4-6 0,-6 2 11,-1 3-10,-5 1 1,-8 3 3,-5 4-6,-3 1-1,1 1 2,-1 0-3,1 2 2,1 0 2,-4 2 0,10-2-1,-1 2 0,0-1-1,-1 3 0,1-2 0,1-1 0,1-1 2,-1 2 0,-8 0 0,5 3 0,3-1 0,-1 5 0,-2-1-1,-5 3 0,8-7-2,-1 1 0,1-2 0,-6 3 1,1-3 1,-2 4 2,2 0 0,8 2 0,1 0 0,-4-2 1,1-5-3,-5 0 1,3 3-2,0-2 0,1 5 1,1-3-1,-3 0 1,8 8 2,0-3-1,-7-5-1,3 3-1,7 2 1,4 2 0,-2-1 1,0 1-1,0 3-1,0-3 1,0 4 0,0-4 0,0 2 0,0-3 0,0 0-1,0 1 1,0 0 0,0 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5:36:1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7536 124990 767,'11'0'0,"3"0"-4,0 0 2,7 0 0,-5 0 0,2 0 0,19 0-3,-2 0 1,2 0 0,11 0 1,-4 0-2,2 0-2,2 0 1,-2 0 7,0 0-1,-5 0-6,10 0-2,-14 0 8,-5 0 2,0 0 0,-7 0 9,-8 0-1,-3 0-10,1 0 11,-5 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5:36:10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9976 128832 767,'11'0'0,"-1"0"-3,6 0 1,-2 0 0,6 0-1,8 0-1,9 0-2,3 0 0,10 0 0,-1 0 0,-1 0 0,3 0 0,-3 0 4,-4 0 2,-5 0 4,-2 0 5,-6 0-10,-8 0-1,-1 0 10,-5 0-1,-3 0-10,0 0 3,1 0 13,-5 0-4,1 0-9,1 0-2,-1 0 0,12 0 1,-13 0 1,3 0-1,2 0 0,0 0 0,-3 0 1,-2 0-1,10 0 3,-8 0 2,-1 0-1,-1 2 0,-1 7-1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5:36:0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9920 128064 767,'11'0'0,"6"0"-5,-4 0 3,1 0 0,3 0-1,5 0 0,2 0 0,13 0-2,6 0 1,4 0-1,17 0-2,19 0-2,21 0-3,-12 0 1,5 0-1,7 0-1,6 0-1,8 0 0,-1 0 5,-6 0 1,-3 0 0,-9 0 0,-11 0 9,-14 0 4,-12 0-2,-6 0 1,-13 0-2,-17 0 87,-8 0-109,-6 0 20,-22 0 0,-1 0 0,0 0 30,4 9 4,-1-3-29,-5 0-5,4-1 0,-8 3-3,6-3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5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6624 317731 767,'11'0'0,"-1"0"-3,3 0 1,4 0 0,-4 0 0,-1 0 0,4 0 0,0 0 0,0 0 1,1-1 0,3 1 1,4-2-1,6 1-2,6-1 0,4 0-1,3 1 0,-1-1-1,2 1 1,-7 1 0,2 0 3,-2-2 1,6 2 0,-4 0 0,-2 0 1,-5 0 0,-4 0 1,-2 0 1,-1 0-1,0 0 2,-4 0 0,-5 0-2,-2 0 0,-2 0-1,10 0 0,-7 0 8,-2 0-4,-1 0-4,2 0 0,-1 0-1,-1 0 0,2 0-1,0 0 1,0 0 1,-1 0 0,-3 0-1,5 0 0,0 0 1,-2 0-3,-1 0 0,4 0 2,2 0-1,-2 0 0,1 0 1,-3 0 0,2 0 2,-2 0-2,-1 0-1,1 0 3,-2 0-2,1 0 0,-1 0 0,-1 0 0,1 0 2,0 0-3,4 0-1,-5 0 4,3 0-3,-3 0 0,3 0 1,-4 0 2,3 0-1,-3 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4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8804 322416 767,'-14'0'0,"-7"7"-6,5 0 5,-16 11-5,-7 3-1,-5 7 1,36-21 4,-44 29-4,-8 6-5,-7 6-2,-3 5 3,-22 17 4,5-1-8,4-2-2,9-5 1,11-7 5,6-8 21,11-8-2,9-7 4,6-7 0,6-4-3,5-5 8,8-4-5,2-3 3,-1 3 3,2-5-16,0-2-1,0 3-4,-1-3 0,1 0 2,-3 2-1,-2-3 1,3-1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40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7920 322328 767,'5'11'0,"1"-1"0,-1 6-7,0 0 5,0 2 0,3 1-1,-1 4 0,3 2-1,8 15-2,7 8 0,1 1-1,-21-38 7,34 54-4,4 2-4,1 0-5,-37-54 11,35 47 4,2 0-3,0-4-9,1-1 4,-5-6 19,-3-8-12,0 0-9,-10-15 3,-4-6 22,-6-5 12,-1-2-21,-2-3-8,-1 1 4,-3-2-1,1-2-1,5 3 2,-4-4-2,-1-4 2,1-1-3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35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7341 312046 767,'10'0'0,"1"9"-4,3 1 2,5-1 0,-8-3 1,3 1-1,-4-2 1,3 0-1,-3 0 1,3 1-1,1-1 0,0 0 2,0 2 0,2-1 1,1 1-1,-1-2 1,0 2-2,-2 0 1,-2-2-1,-3 1 1,5 4 0,-4-1 4,-4 2 1,-6 1-2,-2-1-2,9-3 1,-2 3-2,-1 1-1,-1-1 1,3 3-1,-3 0 0,2 4-1,1-2 0,-3-2 4,2 0-2,1-3-1,-3-1 1,-8-1 4,-7-6-1,3 1-5,-3 0 1,-1 1 0,-3 0 0,-1 2-1,-2 0 0,10-1 2,-4 1-1,3-2 1,-1 0-1,-6 2 2,-4 0-1,8-3 0,1-1-1,0 3 0,-4 1 0,2 0 4,2 0-1,-1-4 0,1 1-1,-4-2-1,6 1-1,-4 2-1,0 2 0,0 1 1,1-1-1,1-2 1,3 0 0,-7 4 3,4-4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4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5184 327737 767,'12'0'0,"3"-1"-5,9-3 2,-4-1 0,4 0 0,1-1-1,3-1 0,4 0 0,2-1-1,-2 1 3,-4 1 0,-5 1 1,2 2-1,-1 1 9,-1 0-3,6 0 0,-1 1-6,-2 1-2,-4-2 1,-3 2 2,-1 0 2,-2 0 0,0 2 0,-4-2 1,-1 0 2,6 0 2,-3 0 1,1 0-7,0 0 0,0 1 1,2 3 0,-1-1-2,2-1 0,-6 0 0,1 0 0,-3-2 0,1 1 1,-1-1-1,12 4 0,-12-2 1,13 1 1,-5-1 0,-2 0 0,-4-1 2,1-1 1,-3 0-4,-6 11 2,8-9-2,-1-1-1,-1-2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5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6106 338686 767,'-14'0'0,"4"0"0,-6 2 0,3 1-8,-4 3 6,-6 2-1,0 3-1,-4 0 1,1-1-1,-2 4 0,-8 2 0,-4 4 0,-3-1 0,-4 4 8,-1 0-6,1-2-7,11-3 3,3-2 3,3-1 4,3 1-1,-4 0 0,4 0 5,2-2 1,3-2-1,2-1 0,2-2-1,6-2-1,-2 0-1,2 0 1,-1 0-1,-3 2-2,-5 3 0,-2 1-1,2-1-1,-2 0 0,-1 4-1,-3 0 1,-6 5-2,-3 2 0,-3 2 0,-1 0-1,-6 5 1,2-2 0,2-3 0,3 1 0,2-1 7,1 1 5,8-3-5,2-4-3,3-1 1,2 0 0,0-2-1,1 0 5,2-2-1,4 0 1,2-4-2,1-1 1,-3 3 4,6-1-2,-3-2-4,0-2-1,-1-2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5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4360 338766 767,'0'11'0,"12"-4"-4,1 0 2,4 2 0,8-1-2,17 5-1,18 3-4,25 7-4,21 5-3,23 2-4,-16-3 5,9 1-1,7 0-1,7 1 0,31 6-3,1 0 7,0 1 1,-11-1-1,-11-3 11,-17-2 6,-32-7 0,-14-3-1,-12-3 12,-14-2 2,-6-3-1,-14-3 35,-12 0 6,-10-4-43,-6 0-14,-23-5 0,2-2 0,-1 2 3,3-1 0,-1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4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3960 337809 767,'14'-1'0,"-3"-3"0,-1 1-6,4-4 5,6-2 1,-6 4-2,2-2 0,1 1-1,1-1 0,7 0 0,3 0 0,5 0 0,-4 2 1,1-2-1,1 2 0,5-2 0,10-2 0,5 2-2,2 0 1,-6 0 1,1 4 1,0-2 0,-4 3 0,-4-2 2,1 3 0,-4-1 1,0 2-1,-2 0 1,-5-2 1,-2 2-1,-3 0 0,2 0 6,-5 2 1,1-2-1,7 0 2,-1 0-13,-1 0-1,-2 0 3,1 0 3,-3 0 0,-1 0-1,2 0 0,-2 2 0,0-2 0,0 0 1,-4 0 0,-1 0 1,-2 0-1,-2 0 1,0 0 2,2 0-2,0 0-1,1 0 0,-3 0-2,2 0 0,0 0 0,0 0 0,4 0 0,-1 0 0,0 0 0,2 0 0,1 0 1,1 0 1,-6 0-1,1 0-1,-2 0 1,0 0-1,-2 0 1,0 0 3,-2 0-1,9 0 7,-3 0-12,1 0 3,-1 0 1,-7 0-1,3 0 0,2 0-1,-1 0 0,3 0-1,0 1 1,-1-1-1,5 4 0,0-2 1,1 1-1,2 0 1,0 1 0,0-2 0,-3-1 0,0 1 1,-3 0 0,0 0 0,1-2 0,-3 1 1,1-1 0,1 0 0,3 0-1,-1 0 0,2 0-1,-6 0 1,1 0 0,0 0 1,-1 0-1,-1 0 0,0 0 0,0 0 1,-2 0-1,-2 0 0,1 0 2,-1 0-1,0 0 0,1 0 0,-1 0 0,8 0 1,-8 0 1,0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3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4080 336356 767,'11'0'0,"1"0"-3,2 0 1,2 0 0,-5 0 1,1 0 0,9 0-2,-9 0 2,1 0 0,3 0 0,1 0-1,3 0 1,1 0-1,0 0 0,4 0 0,1 0-1,3 0 1,13 0-2,4 0 0,1 0 0,-6 0 1,0 0 0,1 0 1,0 0-1,3 0 0,-1 0 2,0 0-1,0 0 1,0 0 0,-2 0 2,-4 0-1,-10 0 0,-4 0 0,-2 0 8,-1 0 2,0 0-3,0 0-3,-1 0-1,-6 0-1,0 0 0,0 0-1,-2 0 1,2 0-1,-1 0 0,-1 0 0,4 0 1,-2 0 0,0 0 1,0 0-1,-1 0-2,3 0 0,-6 0 0,11 0-2,-8 0 1,-1 0 0,6 0-1,3 0 0,0 0 0,2 0 0,-2 0 1,2 0-1,-3 0 1,-1 0 1,2 0 0,-3 0 1,1 0-1,-1 0 1,-2 0-1,-2 0 1,0 0 0,-2 0 0,1 0 0,-3 0 1,5 0 0,0 0-1,3 0 0,3 0-3,0 0 1,4 0-3,2 0 0,1 0 2,0 0 0,0 0 1,2 0 0,0 0 0,4 0-1,1 0 1,1 0-1,-1 0 1,-2 0 1,-1 0-1,0 0 1,-2 0 1,-2 0 0,-1 0 0,-3 0 1,1 0-1,-4 0 1,2 0-1,-3 0 0,-1 0 0,0 0 0,-3 0 2,0 0-2,-2 0 0,-1 0 0,3 0 1,-4 0 0,0 0 0,1 0 2,-1 0-6,0 0 0,3 0 5,0 0-4,0 0-1,-5 0 0,1 0 1,-1 0 2,12 0 0,-7 0 1,-4 0-1,3 0 2,0 0-2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5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7972 333158 767,'-14'0'0,"-5"4"-6,5 1 4,-2 0-1,-4 2 0,-8 7-2,-5 2 0,-4 2-1,-5 3 0,-2 4 0,-2-2 0,0 3 0,9-4 1,0-1 2,3 2 5,1 0-1,-25 19 1,3-1-1,-6 6 0,11-6-1,1-2-1,5 0-8,2-4 0,6-1 1,5-6 1,3-3 8,5-6 6,5-1-1,2-4 5,4-5 6,3-1-2,-5 1 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0:5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6728 333110 767,'12'0'0,"2"0"-5,2 0 4,7 5-1,-7-1 0,4 1 0,-1 1-1,9 4 0,8 4-3,6 4-1,22 10 6,5 6-9,5 3-4,-18-5 4,1 0 2,-2 0 3,-2-2 0,5 9-1,-2-2 8,-3-2 0,-10-5-1,-4 0 3,-2-3 0,-4-1 0,1 3 0,-2-5 0,-8-2-1,-1-5-1,-5-2 0,-2-3 7,-2-1-1,0-1-2,2-1-2,-5 0-1,-1-2 0,4 4 6,-3-6-3,0-2-5,-1-3 1,3-1 0,-3 1-2,-1 7 0,-4 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1:3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8080 340887 767,'11'0'0,"1"-1"-4,6-1 1,3-3 0,-9 1 2,2 1-1,2-3 1,0 1 0,3-2-1,6-2 0,2-1 0,-4 1 0,-1 2 0,3-2-1,0 2 1,7-1-1,3 1 1,2 0 1,-7 2 0,0-1 0,0 5 0,2-3 0,3 2 0,2 1 0,-2-1 0,-1 2 0,-2-2 2,-2 2 1,-6 0 0,-2 2 0,-3-2 0,0 0-1,1 0 1,-4 2 1,-2-1 0,3 3 4,-2-1 0,-1 1-5,7-1-2,-5-1-2,3 2 0,4-1 0,-5 0 0,3 1 0,0 1 0,0-1 0,2 1 0,0 0 0,2 0 0,1 1 1,6-1-1,0 0 0,-2-1 1,-9-1 0,0-1 1,-1 1 2,-3-1 1,1 0-1,-4 1-1,0-1 0,-3 2 1,3-1 0,-2 1 4,-1-1 2,6-1-8,-2 1-2,-5-1 4,2 3 0,1-1-1,-1-1 0,1-3-1,1 0 2,-4 0-4,3 0 3,1 0-1,0 0-1,2 0-1,-4 0 2,-1 0 0,3 0 1,-2 0 0,4 0-2,-2 0 0,0 0 1,2 0 1,-4 0-1,3 0-1,-3 0 1,-1 0 0,1 0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1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6174 379188 767,'-16'2'0,"4"1"0,-4 4 0,-9 6-12,-3 1 7,-9 11-2,-12 12-2,-13 14-3,-29 37-7,-22 32-3,-21 32-5,10-4 1,-6 15-1,-6 11-2,-1 12-1,-36 56-8,9-4 16,9-7 0,44-61 6,12-17 4,14-19 28,13-15-2,7-12-1,15-20 5,13-22 36,11-16-14,8-12 78,10-15-118,4-12 0,18-19 0,-5-3 0,-4 3 0,0 0-9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10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4536 379028 767,'7'7'0,"2"2"0,-2 0 0,0 5-8,0 4 6,5 8-2,6 13-1,9 17-4,8 13-3,7 11-1,1-1 0,4 6 2,1 5-1,3 0 0,-3 2 7,2-1 0,-3 5 0,-3-10 5,-5-6 0,-5-10 1,-6-10 6,-3-7 5,-8-17-4,-2-5 3,-3-6-2,-1-4-1,-4-3 1,0-6 4,-2-1-3,4 5 4,-4-6-6,-1 3-6,1-3-3,2 1 0,2-2 1,0 1 0,0 6-1,-2 0-1,5 4-1,2 6-1,6 6-2,3 7 0,-2-2-1,3 3 2,1 1-1,0 0 1,7 6-2,-4-1 3,-3-7 2,-2-5 0,-4-4 2,-1-6 13,-2-3-3,-4-5-5,-1-5-1,-1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1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9331 387636 767,'-12'2'0,"-4"14"-6,-3 10 1,-10 13-2,-6 9-2,-9 12 0,-7 9-4,-4 7-2,-5 1 0,-21 28 4,-14 10-1,-7 6-14,-14 17 18,3-7 14,12-14-29,18-20 3,13-14 2,10-14 27,11-11 12,10-12 10,9-9 4,7-10-6,7-8-8,6-5 1,-1 0-7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1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8320 387460 767,'0'16'0,"5"-2"-5,1 6 1,6 6 0,6 15-3,6 12-3,12 14 0,4 9-2,8 7-2,7 7-1,-2-4 2,5 3 1,4 3-1,21 22-3,-2-1 9,0-5 6,-9-14 0,-4-9 2,-8-8 0,-15-20 0,-4-6 3,-6-9 10,-6-6-2,-1-3-1,-5-6 10,-7-8-2,-4-3 1,-1-5-6,-1-1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22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5272 389732 767,'-12'0'0,"-4"0"-5,-3 4 3,3 1 0,-2 2 0,-1 0-1,-1 2 0,1 0 1,1-2 0,2-2 1,0 0 0,4 1 0,0-1 2,-1-2 0,4 3 0,-8 3 8,4-2-11,1 1 4,-4 3 0,7-6-3,-1 2 0,-1-1 0,-1 1 0,1-2 1,-1-1 0,1-1 0,-3 4 1,4 0 3,1 0-2,0 2-1,0-2-2,-3-2 1,-1-1-1,-1 0 1,0 1 1,5 2-1,-1 0 0,-4 4-1,0 1-1,-2-2 1,-2-1 0,9-3 1,-1-3 0,-1 2 0,0 3 0,1-3-1,-1 0 1,-1 0 0,-4 2-1,2 1 2,1-1 1,3 0 0,-1 3 0,-1-1-3,3-4 2,0 1 0,-1-1-1,-3-3-1,1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2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4672 389724 767,'11'4'-3,"-1"10"2,1-2-3,3 4 2,5 2-2,4 3-1,4 2 1,1 0-1,2 1 0,5 3-1,-1-1 2,-2-1 2,-8-5 1,-3-3-1,-1-1 5,-4-4 0,0 1 0,-4-4 1,-1-1-1,-3 1 0,1 0 1,5 3 3,0-4-1,-1-5-3,3 1-1,0-1-4,3 4 0,-1 2 0,-3 0 1,0 1 0,-1 1 4,-2 0-3,0-3 0,1-2 0,-3-3 1,1 1 0,-2 6 2,-2-1-2,0-2-1,5-7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20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3728 390115 767,'11'0'0,"1"0"-4,4-7 3,-6 4 0,5-4 0,-3 0-2,4-2 1,-2 2-1,0-2 1,0 2 1,-3 2 0,6-2 4,-3 4 2,1 1-2,-1 2-3,-4 0 0,6 2-2,5-2 0,11 0-2,16 0-2,12 0-2,8 0-2,14 0-1,11 0-2,13 0-2,40 0-4,20 0-1,16 2-2,-23-2 5,-2 0 5,-4 0 0,-5 0 0,7 0 0,-12 0 14,-12 0 1,-27 0-1,-16 0 5,-15 0 13,-15 0-4,-7 0-2,-16 0 35,-12 0 26,-9 0-75,-26 0 0,1 0 4,-1 0 6,1 0-11,-1 0 1,-4 1-3,4 3 2,1-1-1,1 1 1,-4 1-1,-1 0 1,-2 2-1,-1 0 0,4-2 1,3 1-1,-4-1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3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10448 396864 767,'-14'0'0,"2"0"-4,-4 4 2,4 3 0,-6 5 0,-3 4-1,-9 10-4,-4 10-1,-4 4 0,1 5-1,-9 13 4,0 7-3,0 4-5,4 4 11,3-8 11,8-5-20,4-8 2,8-12 2,3-6 17,4-8 4,5-6 7,-1-6-4,3-3-7,0 3 1,1-2-7,-6 0-5,-1 3-1,4-7 1,-2 1-1,-1 5 0,-4-1 0,1 1-1,1 0 1,-2-2 1,2 1 1,1-4 0,0-1 0,1 0 0,-1 0 1,1-1-1,-1 1 0,1-1 0,-1 0 0,1 0 0,-1 0 1,2-2-1,0 0 0,-1 2 0,-6 2 2,4 0 0,1-2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6:3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9736 396816 767,'12'2'-3,"-1"7"1,0 3 0,6 9-3,8 9 0,1 4-2,4 6 0,4 8-1,1 5-2,9 12 0,4 8 0,3 1-1,-7-5 1,2 0 5,-4-2 1,-1-2 1,-4-7 0,-3-3 4,-4-6-1,-2-3 1,3 5-1,-6-10 11,-4-7-1,-5-8-2,-5-7 6,-2-4 5,-4-3-2,0 0-7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7:4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4952 403549 767,'0'10'0,"0"3"-4,7-4 3,2-2 0,5 0 1,-3-2-2,3-2 0,2 3 0,-2-1 0,2 0 0,0-1 1,0 1-1,3-1 0,2 1 1,0 0 0,-3-1 0,-2-1 1,2 1 0,-4-3 0,5 3-1,-1-2 2,-2-2 1,-2 1-1,-2-1 0,-1-1 0,10-3 1,-9 1 0,-1-3-1,0-1-1,-1-3-1,-1-3 1,-2 1-1,-2 0 0,2-4 1,-3 0-1,1-5 0,1 0-1,-5 0 0,3-2 0,-2 0 1,-1 0 0,-1 2 1,0 2 0,2-1 0,-4 5 0,2-1 1,-1 2 2,-3 0 0,-3 0 0,-2 1-1,0 1-3,1 3 1,-1 0-1,-2-1 1,2 3-1,0 0 3,-3-4 1,2 1-1,-6-1-2,-2 2 0,2 2 0,-3-2 0,-1 2-1,6 2 1,3 0 1,1 3-1,-4 2 2,3 0 0,-1 2-1,-1 1-3,1 1 2,-2 3-1,-4 0-1,2 2 1,2-4 1,2 2 0,3-2 4,-5 1-3,0 1-1,5 1-1,0 3 2,4 0 0,1 3-1,2 3-2,1 6 0,1-9 0,0 5 0,0 3 0,0 0 0,0 0 0,0-3 1,0 2-1,0-3 0,0 3 0,0-2 3,0-1-1,0-3 0,0 1 2,0-3 0,0-1 0,0 7 1,0 1 0,0-3-2,3-3 1,4 0 0,4 0-2,-1-3-1,1 0 1,-2-4 1,1-4 0,3 1 0,-4 1 1,0 4-1,-4 1-3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7:4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8628 417772 767,'-14'2'0,"-2"3"-5,6 0 3,-4 1 0,-2 3-1,0-1 1,-2 3 0,-1 5-1,-6 5 0,-1 5-2,-8 10-1,-3 8-2,-7 11-1,-4 8-1,-20 31-5,-12 17-2,-12 21-3,-5 9 0,0 7 2,0 2 0,0 2-1,11-11 9,10-14 10,14-26 0,13-16 4,8-16 17,11-15-4,7-13 7,9-13 49,6-10-39,4-8-34,15-15 0,-6-6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7:4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7504 417604 767,'9'9'0,"5"9"0,9 4 0,7 14 0,9 10-28,7 8 16,5 10-1,28 33-5,9 16-1,6 7-2,-1 1 8,3 5 9,-5-3-11,-6-12-7,-5-5 14,-6-7 9,-11-16 0,-5-7 1,-8-11 9,-4-5-2,-2-3 0,-9-10 7,-5-10 1,-11-12-5,-1-4 17,-4-7-4,-3-1-14,-2-6 8,1 3-12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7:0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7496 416800 767,'11'0'0,"-1"0"-3,8 0 1,1 0-1,11 0-2,18 0-2,11 0-2,11 0-2,6 0 1,2 0 0,0 0 0,-9 0 2,-7 0 4,-5 0 4,-11 0 0,-9 0 0,-5 0 10,-13 0 0,-1 0 1,-6 0 13,4 0-7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7:07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7584 416312 767,'11'0'0,"3"0"0,0 12-7,-2-3 5,4 4-1,6 6-1,4 7-2,6 4 0,3 4 0,3 3-1,-1 4-1,7 6 0,0 1 0,-1-1 3,-4-3-1,-4-5 4,-3-3 6,-7-8-1,-4-4 0,-3-2 7,-6-6-2,1-4 0,-6 0 1,0-3-1,5 5 4,-1-1-7,-2-3-5,-2 2 0,0-3 2,5-9-1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8:02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5744 421102 767,'0'11'0,"9"-8"-3,8-1 1,1 2-1,7-1-1,7 2-1,5 1 0,9 3-1,6-1-1,8 1-1,4 2 1,-1-4 0,-50-5 5,64 5-6,17 0 8,10-2-1,-14-1 1,-2-1-7,-1-1-7,-6 2 2,14-4-3,4 1 9,-2-1 16,-3 2 4,-8-2 0,-10 0-18,2 0-9,-13-2 3,-12 2 26,-11 0 7,-7 0 5,-5 0-31,-3 0 18,-6 0-8,-5 0-10,-4 0 10,6 0 3,-8 0-8,5 0-1,0 0-3,1 0 1,4 0-1,4 0-2,5 0 0,25 0-3,-1 0 0,4 0 0,5 0 2,-1 0 4,-1 0-7,-3 0-1,-6 0 9,-3 0 1,-15 0 0,-5 0 2,-1 0 2,-6 0-1,-2 0-1,-3 0 7,-2 0 0,-3 0 1,0 0-6,8 0-6,-1 0 3,5 0-2,-9 0-2,3 0 1,4 0-2,2 0 1,18 0-3,10 0-1,13 0-2,-8 0 2,4 0-2,5 0 0,2 0 0,9 0 0,0 0 2,0 0-1,-2 0 1,14 0 1,-6 0 4,-3 0 1,-65 0 0,58 0 1,-8 0 7,-8 0-1,3 0 14,-15 0-6,-7 0-18,-5 0 27,-6 0-28,-3 0 0,-5 0 3,-3 0 10,-2 0-1,3 0-3,-4 0-1,-1 0 0,1 0-4,0 0 0,-1 0 0,1 0 0,1 0-1,-3 0 1,3 0 0,6 0-1,-7 0 1,4 0-2,2 0 0,1 0 0,6 0-1,1 0 0,3 0 1,2 0-1,-1 0 0,2 0 1,-2 0-1,-3 0 2,-3 0 1,1 0 0,-2 0 0,-2 0 4,-1 0 0,-3 0-2,1 0 1,-2 0-1,-2 0-1,0 0 0,-2 0 0,-1 0 0,0 0-1,10 0 3,-2 0-1,-1 0-2,-4 0 0,-4 0 1,3 0 1,-3 0-1,4 0-1,2 0-1,4 0 0,-10 0 0,6 0 0,0 0-1,4 0 1,-5 0 0,5 0-1,-1 0 0,4 0 0,0 0 0,2 0 0,0 0 0,5 0 0,0 0 0,0 0 0,-4 0 0,0 0 1,-3 0 2,7 0-1,-3 0 2,1 0 0,-3 0 0,3 0-1,0 0-1,0 0-1,1 0-1,1 0 1,0 0-1,-2 0 1,0 0 2,-1 0 0,-3 0 0,-1 0-1,-5 0 1,-2 0 0,-4 0 2,2 0-1,-3 0 0,5 0 8,-4 0-6,0 0-2,1 0 0,1 0-2,-2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2:4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2960 431164 767,'12'0'0,"2"0"-5,2 0 5,-3 0-2,-3 0 1,6 2-1,4 1 0,1 1-1,5 1 0,1-1 0,13 5-2,1-2 2,0 0 0,3 2 3,4 0-3,1 1-6,2-1 12,-1 0-2,-1-2-9,-5 1 1,-3-5 5,-2 1 2,-6-1 1,-3-1 0,0-2 7,-3 2-1,5-2-1,-2 0-2,0 0-6,-6 0 6,1 0 1,-5-2-8,-1 2 0,0 2 0,1 0 6,-4 1 1,0 1 6,-2-1-9,0 1-3,0-1 1,0-1 2,0 0-1,0 0 1,2 0-1,4-1 0,-1 3-1,2-2-1,1-1 0,-5 1 0,1-2 2,0 2 0,-6-2 0,0 0 0,1 2 2,-3-2 0,1 0 0,8 0 0,-1 0 0,-6 0-2,1 0 4,1 0-4,-4-2-1,1 2 1,0 0 2,1 2 1,0 7-4,4 0-1,-7-4 1,2-1-1,1 1 0,6 2 0,-4-2 0,-4-1 1,6 1-1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2:4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10360 430813 767,'11'0'0,"8"-2"-5,-3 1 2,9-3 0,6-3-2,6-4-1,6-1 0,3 0 0,0 1 0,1 0 0,1 3 3,-1 1 2,-8 1-1,-3 3 2,-3-1 0,1 2 0,8 1 1,2 1 2,-5 0 0,-6 0 2,1 0 0,1 0-7,-1 0 1,6 1 6,-3-1-7,-5 0-3,2 0 0,-10 0 8,1 0 5,5 0 6,-5 0-16,0 2-2,5-2 5,0 0 1,0 0-7,-2 0 6,-2 0 1,1 0-5,-3 0-1,-1 0 3,2 0 2,3 0 0,4 0 0,2 0 0,3 0-3,2 0-1,1 0 0,-1 0 0,0 0 2,-6 0 0,1 0 0,-6 0 3,-1 0 1,-5 0 0,-2 0 0,-2 0 0,-1 0-1,-1 0 0,-2 0-1,-1 0 0,6 0 4,-5 0 3,-2 0-5,1 0-4,-1 0 1,0 0 1,-1 0-1,0 0-1,1 0 0,0 0 3,2 0-3,1 0 1,4 0-1,-1 0 0,-1-2 0,-3-1 1,1-1 3,-3 1-4,0 1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0:5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3528 430556 767,'11'0'0,"8"0"-5,0 0 3,10 0-2,6 0-2,7 0-1,8 0-1,11 0-1,19 0-1,22 0-1,27 0-5,17 0-4,17 0-1,11 0-2,21 0-1,6 0 1,9 0 0,12 0-1,-8 0 13,-13 0 9,-44 0 0,-18 0 1,-17 0 12,-16 0 1,-6 0 0,-22 0 11,-18 0 16,-14 0 2,-16 0 33,-9 0-50,-9 0-24,-1 0 0,7 0 12,-8 0-13,6 0-1,9 0-2,10 0-2,9 0-1,6 0 3,20 0-4,6 0-5,7 0 0,0 0 1,-4 0 6,-3 0 1,-11 0 1,-6 0 4,-10 0 7,-10 0-2,-4 0 6,-5 0 4,-3 0-6,-1 0-3,1 0 0,3 0-8,5 0 0,5 0 0,6 0-1,9 0-1,5 0-1,2 0 0,-11 0 2,-3 0-1,-1 0 2,-1 0-1,11 0-1,-6 0 6,-2 0 0,-3 0 0,-4 0 3,-3 0 0,-4 0-1,1 0 1,-1 0-1,-5 0-2,4 0-2,3 0 1,7 0-2,5 0-2,6 0 0,-2 0-1,1 0-1,3 0 1,-4 0-1,-4 0 2,-3 0 2,4 0 0,-6 0 0,-4 0 6,-4 0 3,-6 0-2,-4 0-2,-3 0 1,-4 0 1,-1 0 0,-7 0-2,8 0 3,-1 0-3,-8 0-2,4 0-2,-3 0-1,3 0-1,0 0 1,2 0 0,0 0-1,2 0 1,-3 0 0,3 0-1,0 0 1,-2 0 0,1 0 1,-3 0 0,2 0 0,0 0 2,-2 0-1,6 0 5,-6 0-4,3 0 1,-2 0 1,-1 0-6,-4 0 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0:5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9763 430324 767,'-17'4'0,"2"-1"0,-6 4 0,-5 2 0,-4 3 0,-9 4-16,-5 2 0,-6 5 10,-4 0-1,-6 1 0,-4 3 0,-10 3 0,-2 2 1,-5-1 1,5-1 0,-2 4 1,1-2 0,-1 1 0,4 1 4,0-1 0,3-3 0,8 0 1,5-1 1,10-6-1,4-2 3,5-2 6,5-3-2,6-4 0,2 1-2,4-4 0,3-1-1,1-1 2,4-1-1,-2-1-3,4 0 0,1-1-1,-4 6 6,2 1-4,4-2-4,-1 0 2,1-6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0:55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8224 430220 767,'12'0'0,"2"4"-5,-1 1 3,5 2 0,-8-4 0,2 1 1,10 3-1,8 4-1,9 5-2,1 0-1,10 3-1,6 4-2,8 4 0,22 10-3,12 3-1,8 6-1,-11-3 1,6 3 5,1 0-1,24 12-1,-6-1 4,-11-4 3,-22-14 1,-13-2 0,-10-7 11,-15-7-3,-8-3 0,-10-6 17,-1 0 16,-10-7-14,-8-2-19,-19-12-6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08:17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6072 441775 767,'11'0'0,"1"-2"-4,4-1 2,-2-3 0,2 3 0,3-4-1,4 0 0,2 0-1,0-2 0,1 0 1,2 0 1,2 0-1,2 2 0,3 2 1,4 0 0,11-1-1,8 3 0,9 1 0,12 2-5,4 2-1,0 1 1,21 8-4,15 3 10,6 2 2,2 2 3,-9-1-16,-8 1-4,1-2-1,-2-2 20,-3-2 20,-21-3-1,-9-2-14,-9-1-17,-9-1 0,-8-3 3,-8-1 25,-3 1 4,-6-2-10,-6 0-2,-1 0-3,-5-2-1,1 2-1,-1 0-6,-2-1 0,2 1 0,11 0 0,12 0-2,11 0 11,14 0-14,7-2-7,7 2 0,-2 0 0,2 0 4,1 0 2,1 0 0,-2 0 2,-2 0 5,-5 0-1,-7 0 1,-7 0 3,1 0 0,-8 0 0,-4 0 18,-7 0-12,-5 0-5,0 0 0,-5 0 0,-1 0 0,1 0-1,1 0 0,2 0-4,-2 0 1,-1 0 0,-4 0 0,-4 0 0,6 0 0,-9 0 2,0 0 3,3 0 1,-1 0-1,2 0-8,-5 0 2,0 0 0,-1 0 1,-2 0 0,1 0 1,-3 0 2,-1 0-1,0 0-1,0 0 0,0 0 0,2 0-1,-3 0 0,1 0 0,-2 0 0,-1 0 1,-1 0-1,8 0 2,-6 0 1,-4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0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6908 470767 767,'-10'4'0,"-3"3"0,1 0 0,-6 1 0,-3 3 0,-4 1-16,-5 4 9,-3 4 2,-2 1-1,-6 5-1,-10 11-1,-4 8 1,-3 4-1,-5 9-1,-3 4 3,5 1 0,1-1 0,3-2 4,4-5 1,6-4 0,6-7 7,6-7 0,6-7-2,7-5 5,4-7 2,4-2-3,3-4 12,4-3-9,-3 3-5,1-3 2,0-2-7,-2-4-1,-1-1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00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5803 470633 767,'7'9'0,"4"3"0,5 6 0,7 5 0,7 7-9,3 2-9,10 5 10,6 4-1,0-3 1,6 3 1,2 2-1,3-1 1,7 4-1,2 0 2,0 2 0,1-1 0,-3-1 2,-1 2 2,-1-2-1,-3 0 1,-48-35 1,46 35 2,-2-2 0,-5-2 1,-3-1-1,1-1 10,-7-4 9,-8-8-18,-8-7-7,-7-5 2,-5-3 27,-2-3 2,0-3-11,-19-16-15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1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4815 477403 767,'11'0'0,"3"0"-4,3 0 1,-6-1 1,3 1 1,0 0-1,4-2 0,14 0-2,13-1-1,17-3-3,5 1-1,18-4-3,14-1-1,8-3-2,10-1 2,3 0-2,3-1 1,27-5-3,-3 3 6,-6-1 1,-19 4 1,-9 4 13,-15-1 3,-22 6-1,-10 0-1,-15 1 14,-11 1-5,-4 3-2,-14-2 52,-6 2-37,0 2-18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4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2648 483601 767,'10'0'0,"-6"11"-3,-4 3 2,0 2-1,-2 0 0,0 3 1,1-9 0,-1 5-1,-3-1 1,1 3-1,-3 1 0,2 1-1,-2 2 1,-2 2-1,-2 7 0,-1 0 1,-2 4-1,-4 4 0,0-1 1,-1 2-1,5-9 1,-2-4 1,4-1 1,-3-4-1,3 0 0,2-1 3,1-6 3,2-2-1,-4 2 11,4-7-4,-5-5-7,1-4-3,-1 11-1,1-2-1,1 0-1,-3-1 0,-3-3 2,2 1 0,-2-1-1,-1 4 2,3-2-2,-1-1 0,3-1 3,0-1 0,-2-2-1,3 0 0,-3 0-1,-4-3-2,6-1 0,-1-1 0,-1 1 0,2-3 1,0-1-1,1-3 2,2-7-2,0-3 1,2-3 0,4 1 0,-1 2-2,3-2 1,-1 3 0,0-10-1,2-1 4,0-5 3,0 5 0,2-1-8,0 0-1,-1 8 1,1 1 2,0 2 3,1 1 0,-1-1-1,2 2 4,-1 3 0,-1 2 0,0 3 1,-1-6-3,1-1 4,-2 0-7,0 4 1,0 0 3,0 0-3,4 0-1,-2 2 1,1-2 0,1 3 1,1-1 1,2-1-3,-2 3 0,4-1 3,2 1-1,-3-1-3,0 2 1,0 0 0,-1 1 3,6-1-2,1 2-1,-4 3 2,6-1-2,0 3 0,0 0 0,-3-1 1,-3-1 1,-1-4 0,0 1 2,1 3-3,1 6 0,1-2 1,1 0 0,-3 0-2,3 5-1,-3 2 2,4 5-1,-7-5 0,4 1 0,-2 0 0,0-1 1,1 2 0,-1-2-2,0 2 0,0-2 0,7 4 2,-8-6 0,10 4 2,-6 0 1,-3-4 0,4 2-2,-1-4-1,-3 1-1,3 1 2,0 0 0,1 4 0,-4-2-2,3-1 1,0 1-1,1 0 2,-4 0-2,-1 5 0,-4-3 3,1 3-3,-3 4-1,1 5 0,-3-8 2,0-1-1,0 2 0,2-2 0,-2 1 0,0 2-1,0 1 2,0 2-1,0-2 2,-2 0 2,2-2-4,0 0-2,0-2 1,0 0 4,0-1 0,0 5 0,0-6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4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5655 483508 767,'11'0'0,"3"0"-4,7 0 1,-3 0 1,6 0-2,12 0-1,6 0-1,5 0-1,5 0-1,8 0 1,1 0 1,5 0 1,20 0 0,4 0 0,-2 0-9,4 0 6,-4 0 19,-5 0-18,-2 0-1,-12 0 24,-11 0-15,-8 0-9,-10 0 16,-4 0 10,2 0-5,-6 0-4,0 0 2,-4 0-7,-1 0-9,-1 0 1,-3 0 1,2 0 4,-2 0 1,1 0-1,5-2-2,2 1-1,5-1 1,2-3-1,3-1 0,3 1 0,-9 0 0,-1-1 0,0-1 1,-3 2-1,5-2 0,-1 1 3,0-1-1,-1 0 0,-3 2 2,-4-2 0,1 2-1,-1-1 4,-3 1 6,-3 1-6,1 1-4,-1-3-5,0 3 6,2-1 2,2 1-8,-2-1 1,1 1 2,1-1-1,-4 2 0,4 1 1,-2-1 1,-2 2 0,-2-2 0,-3 2 2,0 0 1,-4 0-1,-1 0-1,7 0 4,-2 0 2,-2 0-6,2 0 0,5 0-2,-11 2-1,10-2 0,-6 0 3,-4 0 1,6 0 0,-2 0-1,-3 0-1,0 0 2,1 0 1,0 0-3,-1 0-1,1 0-1,-1 0 2,3 0-1,2 0 2,-2 0-3,-2 0 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4:2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3085 482857 767,'11'0'0,"1"0"-4,2-3 3,-2-1 0,4-1 0,0-2-1,9 2 0,-6 1-1,8 1 3,5 1-3,5 1-3,3-1 0,4 2-1,4-2 3,2 2-1,-3 0 1,-1 0 2,-3 0 0,10 0-1,-11 0 8,-1 0 3,3 2-5,0 0 1,-5 1-11,-8 0 11,-1 1 1,-3-2-6,-6 1-2,-3-1 2,-2 0 5,-4 1-1,0-1 0,-1 0 4,7 1 3,1 1-8,1 1 1,-3 2-6,-4-2 2,-1 0 1,2-1 3,2-3-3,2-1-1,-1 0 0,3 0-1,-8 0 1,0 0 0,2 0-1,2 0 1,-1 0 0,2 0-1,1 0 2,-1 0-1,3 0 1,-1 0-1,1 0 1,1 0 0,-2 0-1,-1 0 1,0 0-1,-4 0 1,-4 0 3,3 0-1,-3 0 4,3 0-5,1 0-1,0 0-1,0 0 0,2 0 0,0 0 1,-2 0-1,0 0 0,0 0 2,-1 0-1,-3 0 0,8 0 2,-6 0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5:3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10781 486145 767,'0'11'0,"0"6"-5,0 4 2,2-1 1,3 6-2,-1 1 0,1 1 0,0 0 0,1-1 0,1 3 0,2 5 2,1 4 2,1 3 2,5 13-2,0 7-10,1 1-1,-1 4 0,-2 0 7,0 1 1,-5-3-1,0-2 4,-4-1 2,1 0-1,-5-6 1,1-1-1,0-11 1,-2-3 0,2-4 1,-2 0 1,2-2-1,-1 1 0,3-5 0,-1-4-1,1-4 1,-1-4 1,1-1-2,-2-4 1,1-3-2,3 8 16,-1-8-12,4-1-1,1-4 0,1-3-4,0-1 0,1-2 1,-7 9 0,-10 3 0,0-1-2,-2-1-1,-2 8-1,-2 3-1,-1 5 0,-4 6-1,0 4 0,2 1 0,0 0 1,0 2-1,-1 6 1,3-2 1,3-3 2,2-8 0,2-2 1,-1-7 4,1 0 0,3-4 5,-1 1 0,3-1-8,-2-3-1,2-2 1,0-1-1,0-3 1,0 1 6,0 8-6,0-1 0,5 3 0,-1-10-1,1 3-1,1 2 0,-1 0-1,0 1 1,0 1 0,3 1-1,-1 2 1,1-1 0,-2-4 0,1 0 1,0 0-1,0-2 1,2 2-1,-2-1 1,2 0 0,-2 0 1,2 3-1,-2 0 0,-2-2 0,0-2 0,-1 0 2,-1-2 0,1 2 0,-1 1-2,1-3 1,-1 2 0,1 0-2,0-3 1,-3 5 0,1-4 3,0 2 1,-2-2-3,0 3-1,0-1-1,-4 7-1,3-9 1,-3 2 0,-1 0 0,-1 2 0,1-2 0,0 1 0,-2-3 0,1-1 0,1-1 1,0 1 0,-4 5 3,-2-1 3,1-4-5,1-2-1,-3 0 0,-3-2 0,3-2 0,1 0 0,-1 1 1,1 2 1,3-2-1,-7 3-2,5-1 0,1-2 2,-5 1 0,7 2-2,-2 3 0,-3 4-2,3-6 2,0 3-1,2-4 1,2-1 0,-6 8-1,4-2 1,0-5 6,2 2-1,1 1-1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7:15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7984 537373 767,'0'11'0,"11"-9"-3,-1-2 2,3 0 1,-1 0-1,-1 0 1,1 0 0,4 0 0,-4 0-1,1 0 0,1 0 1,0 0 0,-2 0 0,1 0 1,-1 0-1,0 0-1,3 0 0,-3 0 3,-1 0-2,-1 0 0,3 0 2,-3 0-2,3 0 0,-3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8:27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8076 538778 767,'11'0'0,"-1"-3"-4,3-1 3,3-3-1,3-2 0,-1 2 0,1 0 0,-8 2 2,0 1 1,-1-1-1,8-1-1,0 1 5,-2 2-5,-4-5 0,4 1 2,-2 0-1,4 0 0,-4 4-1,-1 1 1,-3 0-1,3 2 5,1 0-2,2 0-3,-4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7:1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9509 539238 767,'11'0'0,"-1"-3"-4,1-2 3,5 2 1,-2 3-1,2-2 0,-1 2 2,-3 0-1,1 0 1,-1 0-1,-1 0-1,1 0 0,-1 0 0,2 0 2,-3 0 0,3 0 1,-2 0-2,-1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7:32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6784 540634 767,'9'-10'0,"3"1"-5,2 6 4,0-1 0,1-1 1,-1 0 0,-2 1 0,-1-1-1,1-2 0,-1 2 1,3 1 2,-2-1-2,0 1 0,-1 1-1,0 1 1,-1 2 1,1-5 1,-1 0-1,3 3-2,4-5 1,5 0-3,-12 5 2,1-1-1,-2-1 1,8-3-1,-1 2 3,-5 1 0,-1 1-1,3 1 1,4-1 0,-1 1-2,-3 0-1,-1 2 5,2 0-2,-3 0 0,3 0 1,0 2-2,-3-2 0,1 0 0,0 0 0,-1 0 0,1 2 0,3 3-1,-3-2 1,0-1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8:1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8535 541086 767,'11'0'0,"-1"0"-4,13-1 1,0-3 0,7-1-1,12-4-3,11-1-1,8-5-1,0 1 0,3-1 2,1 1-1,4-2 0,-4 2 5,-5 2 2,-12 3 0,-5 0 2,-6 4 4,-2 0-1,0 1 2,-1 2 0,-4 1 1,-9 1-3,2-2 0,-2 2 1,2 2-2,5-2-3,4 0-1,0 0 0,-6 1 1,1-1-1,-1 0 0,-1 0 0,9 0 0,-4 0 1,-4 0-1,1 0 1,-4 0 3,1-1 1,-2-1-2,-5 2-2,1-2 0,-4 0 0,5 1 0,-3 1 3,-2-2 1,-1 2 5,-3 0-9,10-2-2,-6 2 4,0 0 0,-3 0-1,1 0 0,0 0 1,1 0 0,-1 0-4,0 0 2,1 0 0,-3 0-2,6 0 1,2 0 1,3 0-1,-10 0 0,8 0-1,1 0 2,-6 0 1,-4 0 1,1 0 0,1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8:0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7010 541675 767,'11'0'0,"-1"0"-2,4-1 0,-3 1 0,1-2 0,4 0 0,2 0-1,1-1 1,6-1-1,0 3 1,3-3-1,0 2 1,2 1 0,2-1 0,0 2 0,-1-2 1,3 2 0,0 0 0,-1 0 0,2 0 1,-3 0-1,-2 0 1,0 0-1,-2 0 0,4 0 1,-7 0 0,-2 0 1,5 0-1,-3 0 13,-2 0-14,-6 0-2,1 0 4,-4 0 1,0 0-1,9 0 1,-2 0 0,1 0 0,-1 0 1,0 0-5,-2 0-2,1 0 1,3 0 0,0 0 3,-2 0 0,2 0 1,0 0 0,1 0 0,-1 0-1,2 0-1,2 0 0,-3 0 0,3 0 0,-2 0 1,1 0-1,0 0 1,1 0 1,-1 0 1,1 0 0,-1 0-4,4 0-3,0 0 5,0 0 0,-5 0 0,0 0 0,3-2 0,7 1-1,2-3 0,4 1-1,-2-2 1,-2-2-2,0 1 1,-9 3 0,-1-2 3,-4 1 1,-2 2-1,-3 1 2,-1-1 2,-3 0 1,0 1-5,-1 1 1,-3-2-1,1 0 0,3 0 0,-2 1 1,3-3 0,-3 2-2,-1 1 0,1-3 0,0 2 0,4 1-1,2 1 0,-1-2 0,1 0 0,0 2 1,-1-2 0,-1-1 0,0 1 0,-2-1 0,-1 1 0,-3-2 0,11 1 2,-10 1-2,0 1 2,-1-1 0,3 2 2,6-2-6,-1 2 2,-4 0 1,2 0-1,5 0-1,-9 0 0,1 2 0,-1-2-1,0 0 2,-1 0 0,5 0-1,0 0 7,-4 0-6,0 0 1,4 0-2,4 0 3,-6 0-4,2 0 2,1 0 4,1 0-6,0 0 0,-1 0 1,-3 0 2,-1 0-1,-3 0 2,3 0 0,-3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7-06T16:17:5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3664 543936 767,'11'0'0,"-1"0"-2,6 0 0,2 2 0,-4 0 0,2-1-1,1 1 1,5 0-1,-1 0 1,0 0 0,-2 1 1,2-1 0,-1 0 0,-1 0 0,-1-1 2,0 1 0,-1 2 0,-1-2-1,-2-1 0,6 1 1,-5 2 2,3-2 0,1 1-1,-3-1-5,0 0 1,2-2-1,0 1 3,-1-1 3,1 2-2,1-2 0,-1 0-4,0 0 4,-4 0 2,0 0-6,0 0 1,-2 0 1,1 0 4,-3 0-1,10 0 0,-3 0 0,-1 0-1,-2 0 0,-1 0 0,-1 0 0,-2 0 0,3 0-1,-3 0 0,3 0 0,-1 0 0,4 0 0,-2 0-1,0 0-1,0 0 1,0 0 3,6 0-2,-1 0-1,1 0 0,-3 0-1,-4 0 1,-1 0 0,2 0 6,-3 0-5,5 0 1,-4 0 1,2 0-4,-2 0 2,3-2 0,-1 2 0,-2 0 0,4 0-1,-4 0 3,2 0-3,0 0 0,-1 0 4,1 0-4,-4 0 1,1 0-1,1 0 3,1 0-3,-1 0 0,2 0 1,0 0 0,0 0 1,1 0-3,0 0 1,-4 0 1,5 0 0,-4 0 3,4 0-4,2 0 0,-1 0 0,-4 0 0,1 0 2,2 0 2,-4 0-4,2 0-1,2 0 2,-4 0 0,3 0 2,-5 0-2,4 0-1,-1 0 3,1 0-3,5 0-2,6 0 0,-7 0 2,3 0 0,-4 0-1,3 0 0,-3 0 0,1 0 1,0 0-1,-2 0 2,-1 0 0,1 0 0,0 0 0,0 0 1,-2 0 0,0 0 0,0 0 0,1 0 0,-3 0-1,7 0 2,-3 0 2,-2 0-2,-1 0-1,2 0 0,0 0 0,-3 0-1,4 0 0,1 0-1,-2 0 3,-5 0-4,3 0 5,-1 0-3,0 0 2,1 0-3,1 0-1,-2 0 1,2 0 3,-1 0-1,-1 0-2,4 0 0,-4 0 1,0 0 2,-1 0-2,5 0-2,0 0 1,3 0 0,1 0 0,-10 0 1,8 0-1,1 0 1,-6 0 0,1 0-1,-2 0 0,2 0 0,0 0 1,0 0 0,-3 0 0,1 0 0,-1 0 0,10 0 0,-9 0 0,1 0 1,6 0-1,-1 0-1,-6 0 1,-1 0 1,-1 0-1,6 0 1,-3 0 0,-3 0 1,1 0 0,1 0-2,2 0 1,0 0-1,-3 0-1,3 0 2,-2 0 0,2 0-1,-1 0-1,1 0 0,-3 0 1,1 0 1,2 0-1,0 0 0,0 0 0,2 0 0,2 0-2,-1 0 0,1 0 3,-4 0-1,-1 0-1,-1 0 3,4 0-1,-2 0-2,2 0 0,0 0 0,-2 0 3,0 0-2,-2 0-1,1 0 3,-1 0-1,0 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38</Pages>
  <Words>8730</Words>
  <Characters>12136</Characters>
  <Application>Microsoft Office Word</Application>
  <DocSecurity>0</DocSecurity>
  <Lines>866</Lines>
  <Paragraphs>802</Paragraphs>
  <ScaleCrop>false</ScaleCrop>
  <Company/>
  <LinksUpToDate>false</LinksUpToDate>
  <CharactersWithSpaces>20064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YU ZHOU</cp:lastModifiedBy>
  <cp:revision>4</cp:revision>
  <dcterms:created xsi:type="dcterms:W3CDTF">2013-12-23T23:15:00Z</dcterms:created>
  <dcterms:modified xsi:type="dcterms:W3CDTF">2026-07-07T03:03:00Z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eyJoZGlkIjoiOGIzNTIzMzQ0ODc3ZWRhYWIyMThmYmZkZDhiYWMyNDIiLCJ1c2VySWQiOiIyOTg0ODcxNjIifQ==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FADDA688AC814FA98F38D0A4E0B84665_13</vt:lpwstr>
  </property>
</Properties>
</file>